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Style w:val="94"/>
        </w:rPr>
      </w:pPr>
    </w:p>
    <w:p>
      <w:pPr>
        <w:jc w:val="both"/>
      </w:pPr>
    </w:p>
    <w:p>
      <w:pPr>
        <w:jc w:val="both"/>
      </w:pPr>
    </w:p>
    <w:p>
      <w:pPr>
        <w:ind w:left="0"/>
        <w:jc w:val="both"/>
      </w:pPr>
    </w:p>
    <w:p>
      <w:pPr>
        <w:ind w:left="0"/>
        <w:jc w:val="both"/>
      </w:pPr>
      <w:r>
        <w:drawing>
          <wp:inline distT="0" distB="0" distL="0" distR="0">
            <wp:extent cx="2755265" cy="717550"/>
            <wp:effectExtent l="0" t="0" r="6985" b="635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6320" cy="720296"/>
                    </a:xfrm>
                    <a:prstGeom prst="rect">
                      <a:avLst/>
                    </a:prstGeom>
                  </pic:spPr>
                </pic:pic>
              </a:graphicData>
            </a:graphic>
          </wp:inline>
        </w:drawing>
      </w:r>
    </w:p>
    <w:p>
      <w:pPr>
        <w:jc w:val="both"/>
      </w:pPr>
    </w:p>
    <w:p>
      <w:pPr>
        <w:jc w:val="both"/>
      </w:pPr>
    </w:p>
    <w:p>
      <w:pPr>
        <w:jc w:val="both"/>
      </w:pPr>
    </w:p>
    <w:p>
      <w:pPr>
        <w:rPr>
          <w:sz w:val="48"/>
          <w:szCs w:val="48"/>
        </w:rPr>
      </w:pPr>
      <w:r>
        <w:rPr>
          <w:sz w:val="48"/>
          <w:szCs w:val="48"/>
        </w:rPr>
        <w:t>WOBC &amp; VAR Test Report</w:t>
      </w:r>
    </w:p>
    <w:p/>
    <w:p/>
    <w:p>
      <w:pPr>
        <w:pStyle w:val="69"/>
        <w:ind w:left="360"/>
        <w:rPr>
          <w:rFonts w:hint="eastAsia" w:eastAsiaTheme="minorEastAsia"/>
          <w:lang w:eastAsia="zh-CN"/>
        </w:rPr>
      </w:pPr>
      <w:r>
        <w:rPr>
          <w:rFonts w:eastAsiaTheme="minorEastAsia"/>
          <w:lang w:eastAsia="zh-CN"/>
        </w:rPr>
        <w:t>In draft</w:t>
      </w:r>
    </w:p>
    <w:p>
      <w:pPr>
        <w:jc w:val="both"/>
      </w:pPr>
    </w:p>
    <w:p>
      <w:pPr>
        <w:jc w:val="both"/>
      </w:pPr>
    </w:p>
    <w:p>
      <w:pPr>
        <w:jc w:val="both"/>
      </w:pPr>
    </w:p>
    <w:p>
      <w:pPr>
        <w:jc w:val="both"/>
      </w:pPr>
    </w:p>
    <w:p>
      <w:pPr>
        <w:jc w:val="both"/>
      </w:pPr>
    </w:p>
    <w:p>
      <w:pPr>
        <w:jc w:val="both"/>
      </w:pPr>
    </w:p>
    <w:p>
      <w:pPr>
        <w:jc w:val="both"/>
      </w:pPr>
    </w:p>
    <w:p>
      <w:pPr>
        <w:jc w:val="both"/>
      </w:pPr>
      <w:bookmarkStart w:id="24" w:name="_GoBack"/>
      <w:bookmarkEnd w:id="24"/>
    </w:p>
    <w:p>
      <w:pPr>
        <w:jc w:val="both"/>
      </w:pPr>
    </w:p>
    <w:p>
      <w:pPr>
        <w:jc w:val="both"/>
      </w:pPr>
    </w:p>
    <w:p>
      <w:pPr>
        <w:jc w:val="both"/>
      </w:pPr>
      <w:r>
        <w:t>NOTICE: All information contained herein is and remains the property of WiTricity Corporation and its licensors. The intellectual and technical concepts contained herein are proprietary to WiTricity and may be covered by U.S. and foreign patents and patent applications are protected by trade secret and copyright law. Dissemination of this information or reproduction of this material is strictly forbidden unless prior written permission is obtained from WiTricity.</w:t>
      </w:r>
    </w:p>
    <w:p>
      <w:pPr>
        <w:jc w:val="both"/>
      </w:pPr>
      <w:r>
        <w:br w:type="page"/>
      </w:r>
    </w:p>
    <w:sdt>
      <w:sdtPr>
        <w:rPr>
          <w:rFonts w:asciiTheme="minorHAnsi" w:hAnsiTheme="minorHAnsi" w:eastAsiaTheme="minorHAnsi" w:cstheme="minorBidi"/>
          <w:b w:val="0"/>
          <w:sz w:val="22"/>
          <w:szCs w:val="22"/>
        </w:rPr>
        <w:id w:val="0"/>
      </w:sdtPr>
      <w:sdtEndPr>
        <w:rPr>
          <w:rFonts w:asciiTheme="minorHAnsi" w:hAnsiTheme="minorHAnsi" w:eastAsiaTheme="minorEastAsia" w:cstheme="minorBidi"/>
          <w:b w:val="0"/>
          <w:bCs/>
          <w:sz w:val="22"/>
          <w:szCs w:val="22"/>
        </w:rPr>
      </w:sdtEndPr>
      <w:sdtContent>
        <w:p>
          <w:pPr>
            <w:pStyle w:val="2"/>
          </w:pPr>
          <w:bookmarkStart w:id="0" w:name="_Toc145073372"/>
          <w:r>
            <w:t>Contents</w:t>
          </w:r>
          <w:bookmarkEnd w:id="0"/>
        </w:p>
        <w:p>
          <w:pPr>
            <w:pStyle w:val="63"/>
            <w:rPr>
              <w:kern w:val="2"/>
              <w:sz w:val="21"/>
              <w:lang w:eastAsia="zh-CN"/>
              <w14:ligatures w14:val="standardContextual"/>
            </w:rPr>
          </w:pPr>
          <w:r>
            <w:fldChar w:fldCharType="begin"/>
          </w:r>
          <w:r>
            <w:instrText xml:space="preserve"> TOC \o "1-3" \h \z \u </w:instrText>
          </w:r>
          <w:r>
            <w:fldChar w:fldCharType="separate"/>
          </w:r>
          <w:r>
            <w:fldChar w:fldCharType="begin"/>
          </w:r>
          <w:r>
            <w:instrText xml:space="preserve"> HYPERLINK \l "_Toc145073372" </w:instrText>
          </w:r>
          <w:r>
            <w:fldChar w:fldCharType="separate"/>
          </w:r>
          <w:r>
            <w:rPr>
              <w:rStyle w:val="97"/>
            </w:rPr>
            <w:t>1</w:t>
          </w:r>
          <w:r>
            <w:rPr>
              <w:kern w:val="2"/>
              <w:sz w:val="21"/>
              <w:lang w:eastAsia="zh-CN"/>
              <w14:ligatures w14:val="standardContextual"/>
            </w:rPr>
            <w:tab/>
          </w:r>
          <w:r>
            <w:rPr>
              <w:rStyle w:val="97"/>
            </w:rPr>
            <w:t>Contents</w:t>
          </w:r>
          <w:r>
            <w:tab/>
          </w:r>
          <w:r>
            <w:fldChar w:fldCharType="begin"/>
          </w:r>
          <w:r>
            <w:instrText xml:space="preserve"> PAGEREF _Toc145073372 \h </w:instrText>
          </w:r>
          <w:r>
            <w:fldChar w:fldCharType="separate"/>
          </w:r>
          <w:r>
            <w:t>2</w:t>
          </w:r>
          <w:r>
            <w:fldChar w:fldCharType="end"/>
          </w:r>
          <w:r>
            <w:fldChar w:fldCharType="end"/>
          </w:r>
        </w:p>
        <w:p>
          <w:pPr>
            <w:pStyle w:val="63"/>
            <w:rPr>
              <w:kern w:val="2"/>
              <w:sz w:val="21"/>
              <w:lang w:eastAsia="zh-CN"/>
              <w14:ligatures w14:val="standardContextual"/>
            </w:rPr>
          </w:pPr>
          <w:r>
            <w:fldChar w:fldCharType="begin"/>
          </w:r>
          <w:r>
            <w:instrText xml:space="preserve"> HYPERLINK \l "_Toc145073373" </w:instrText>
          </w:r>
          <w:r>
            <w:fldChar w:fldCharType="separate"/>
          </w:r>
          <w:r>
            <w:rPr>
              <w:rStyle w:val="97"/>
            </w:rPr>
            <w:t>2</w:t>
          </w:r>
          <w:r>
            <w:rPr>
              <w:kern w:val="2"/>
              <w:sz w:val="21"/>
              <w:lang w:eastAsia="zh-CN"/>
              <w14:ligatures w14:val="standardContextual"/>
            </w:rPr>
            <w:tab/>
          </w:r>
          <w:r>
            <w:rPr>
              <w:rStyle w:val="97"/>
            </w:rPr>
            <w:t>Document Version History</w:t>
          </w:r>
          <w:r>
            <w:tab/>
          </w:r>
          <w:r>
            <w:fldChar w:fldCharType="begin"/>
          </w:r>
          <w:r>
            <w:instrText xml:space="preserve"> PAGEREF _Toc145073373 \h </w:instrText>
          </w:r>
          <w:r>
            <w:fldChar w:fldCharType="separate"/>
          </w:r>
          <w:r>
            <w:t>3</w:t>
          </w:r>
          <w:r>
            <w:fldChar w:fldCharType="end"/>
          </w:r>
          <w:r>
            <w:fldChar w:fldCharType="end"/>
          </w:r>
        </w:p>
        <w:p>
          <w:pPr>
            <w:pStyle w:val="63"/>
            <w:rPr>
              <w:kern w:val="2"/>
              <w:sz w:val="21"/>
              <w:lang w:eastAsia="zh-CN"/>
              <w14:ligatures w14:val="standardContextual"/>
            </w:rPr>
          </w:pPr>
          <w:r>
            <w:fldChar w:fldCharType="begin"/>
          </w:r>
          <w:r>
            <w:instrText xml:space="preserve"> HYPERLINK \l "_Toc145073374" </w:instrText>
          </w:r>
          <w:r>
            <w:fldChar w:fldCharType="separate"/>
          </w:r>
          <w:r>
            <w:rPr>
              <w:rStyle w:val="97"/>
            </w:rPr>
            <w:t>3</w:t>
          </w:r>
          <w:r>
            <w:rPr>
              <w:kern w:val="2"/>
              <w:sz w:val="21"/>
              <w:lang w:eastAsia="zh-CN"/>
              <w14:ligatures w14:val="standardContextual"/>
            </w:rPr>
            <w:tab/>
          </w:r>
          <w:r>
            <w:rPr>
              <w:rStyle w:val="97"/>
            </w:rPr>
            <w:t>Applicable documents</w:t>
          </w:r>
          <w:r>
            <w:tab/>
          </w:r>
          <w:r>
            <w:fldChar w:fldCharType="begin"/>
          </w:r>
          <w:r>
            <w:instrText xml:space="preserve"> PAGEREF _Toc145073374 \h </w:instrText>
          </w:r>
          <w:r>
            <w:fldChar w:fldCharType="separate"/>
          </w:r>
          <w:r>
            <w:t>3</w:t>
          </w:r>
          <w:r>
            <w:fldChar w:fldCharType="end"/>
          </w:r>
          <w:r>
            <w:fldChar w:fldCharType="end"/>
          </w:r>
        </w:p>
        <w:p>
          <w:pPr>
            <w:pStyle w:val="63"/>
            <w:rPr>
              <w:kern w:val="2"/>
              <w:sz w:val="21"/>
              <w:lang w:eastAsia="zh-CN"/>
              <w14:ligatures w14:val="standardContextual"/>
            </w:rPr>
          </w:pPr>
          <w:r>
            <w:fldChar w:fldCharType="begin"/>
          </w:r>
          <w:r>
            <w:instrText xml:space="preserve"> HYPERLINK \l "_Toc145073375" </w:instrText>
          </w:r>
          <w:r>
            <w:fldChar w:fldCharType="separate"/>
          </w:r>
          <w:r>
            <w:rPr>
              <w:rStyle w:val="97"/>
            </w:rPr>
            <w:t>4</w:t>
          </w:r>
          <w:r>
            <w:rPr>
              <w:kern w:val="2"/>
              <w:sz w:val="21"/>
              <w:lang w:eastAsia="zh-CN"/>
              <w14:ligatures w14:val="standardContextual"/>
            </w:rPr>
            <w:tab/>
          </w:r>
          <w:r>
            <w:rPr>
              <w:rStyle w:val="97"/>
            </w:rPr>
            <w:t>Glossary</w:t>
          </w:r>
          <w:r>
            <w:tab/>
          </w:r>
          <w:r>
            <w:fldChar w:fldCharType="begin"/>
          </w:r>
          <w:r>
            <w:instrText xml:space="preserve"> PAGEREF _Toc145073375 \h </w:instrText>
          </w:r>
          <w:r>
            <w:fldChar w:fldCharType="separate"/>
          </w:r>
          <w:r>
            <w:t>4</w:t>
          </w:r>
          <w:r>
            <w:fldChar w:fldCharType="end"/>
          </w:r>
          <w:r>
            <w:fldChar w:fldCharType="end"/>
          </w:r>
        </w:p>
        <w:p>
          <w:pPr>
            <w:pStyle w:val="63"/>
            <w:rPr>
              <w:kern w:val="2"/>
              <w:sz w:val="21"/>
              <w:lang w:eastAsia="zh-CN"/>
              <w14:ligatures w14:val="standardContextual"/>
            </w:rPr>
          </w:pPr>
          <w:r>
            <w:fldChar w:fldCharType="begin"/>
          </w:r>
          <w:r>
            <w:instrText xml:space="preserve"> HYPERLINK \l "_Toc145073376" </w:instrText>
          </w:r>
          <w:r>
            <w:fldChar w:fldCharType="separate"/>
          </w:r>
          <w:r>
            <w:rPr>
              <w:rStyle w:val="97"/>
            </w:rPr>
            <w:t>5</w:t>
          </w:r>
          <w:r>
            <w:rPr>
              <w:kern w:val="2"/>
              <w:sz w:val="21"/>
              <w:lang w:eastAsia="zh-CN"/>
              <w14:ligatures w14:val="standardContextual"/>
            </w:rPr>
            <w:tab/>
          </w:r>
          <w:r>
            <w:rPr>
              <w:rStyle w:val="97"/>
            </w:rPr>
            <w:t>Introduction</w:t>
          </w:r>
          <w:r>
            <w:tab/>
          </w:r>
          <w:r>
            <w:fldChar w:fldCharType="begin"/>
          </w:r>
          <w:r>
            <w:instrText xml:space="preserve"> PAGEREF _Toc145073376 \h </w:instrText>
          </w:r>
          <w:r>
            <w:fldChar w:fldCharType="separate"/>
          </w:r>
          <w:r>
            <w:t>5</w:t>
          </w:r>
          <w:r>
            <w:fldChar w:fldCharType="end"/>
          </w:r>
          <w:r>
            <w:fldChar w:fldCharType="end"/>
          </w:r>
        </w:p>
        <w:p>
          <w:pPr>
            <w:pStyle w:val="63"/>
            <w:rPr>
              <w:kern w:val="2"/>
              <w:sz w:val="21"/>
              <w:lang w:eastAsia="zh-CN"/>
              <w14:ligatures w14:val="standardContextual"/>
            </w:rPr>
          </w:pPr>
          <w:r>
            <w:fldChar w:fldCharType="begin"/>
          </w:r>
          <w:r>
            <w:instrText xml:space="preserve"> HYPERLINK \l "_Toc145073377" </w:instrText>
          </w:r>
          <w:r>
            <w:fldChar w:fldCharType="separate"/>
          </w:r>
          <w:r>
            <w:rPr>
              <w:rStyle w:val="97"/>
            </w:rPr>
            <w:t>6</w:t>
          </w:r>
          <w:r>
            <w:rPr>
              <w:kern w:val="2"/>
              <w:sz w:val="21"/>
              <w:lang w:eastAsia="zh-CN"/>
              <w14:ligatures w14:val="standardContextual"/>
            </w:rPr>
            <w:tab/>
          </w:r>
          <w:r>
            <w:rPr>
              <w:rStyle w:val="97"/>
            </w:rPr>
            <w:t>Conductive Charging Test</w:t>
          </w:r>
          <w:r>
            <w:tab/>
          </w:r>
          <w:r>
            <w:fldChar w:fldCharType="begin"/>
          </w:r>
          <w:r>
            <w:instrText xml:space="preserve"> PAGEREF _Toc145073377 \h </w:instrText>
          </w:r>
          <w:r>
            <w:fldChar w:fldCharType="separate"/>
          </w:r>
          <w:r>
            <w:t>5</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"_Toc145073378" </w:instrText>
          </w:r>
          <w:r>
            <w:fldChar w:fldCharType="separate"/>
          </w:r>
          <w:r>
            <w:rPr>
              <w:rStyle w:val="97"/>
              <w:lang w:eastAsia="zh-CN"/>
            </w:rPr>
            <w:t>6.1</w:t>
          </w:r>
          <w:r>
            <w:rPr>
              <w:kern w:val="2"/>
              <w:sz w:val="21"/>
              <w:lang w:eastAsia="zh-CN"/>
              <w14:ligatures w14:val="standardContextual"/>
            </w:rPr>
            <w:tab/>
          </w:r>
          <w:r>
            <w:rPr>
              <w:rStyle w:val="97"/>
            </w:rPr>
            <w:t xml:space="preserve">System Performance </w:t>
          </w:r>
          <w:r>
            <w:rPr>
              <w:rStyle w:val="97"/>
              <w:lang w:eastAsia="zh-CN"/>
            </w:rPr>
            <w:t>Test</w:t>
          </w:r>
          <w:r>
            <w:tab/>
          </w:r>
          <w:r>
            <w:fldChar w:fldCharType="begin"/>
          </w:r>
          <w:r>
            <w:instrText xml:space="preserve"> PAGEREF _Toc145073378 \h </w:instrText>
          </w:r>
          <w:r>
            <w:fldChar w:fldCharType="separate"/>
          </w:r>
          <w:r>
            <w:t>5</w:t>
          </w:r>
          <w:r>
            <w:fldChar w:fldCharType="end"/>
          </w:r>
          <w:r>
            <w:fldChar w:fldCharType="end"/>
          </w:r>
        </w:p>
        <w:p>
          <w:pPr>
            <w:pStyle w:val="47"/>
            <w:tabs>
              <w:tab w:val="left" w:pos="1100"/>
              <w:tab w:val="right" w:leader="dot" w:pos="9016"/>
            </w:tabs>
            <w:rPr>
              <w:kern w:val="2"/>
              <w:sz w:val="21"/>
              <w:lang w:eastAsia="zh-CN"/>
              <w14:ligatures w14:val="standardContextual"/>
            </w:rPr>
          </w:pPr>
          <w:r>
            <w:fldChar w:fldCharType="begin"/>
          </w:r>
          <w:r>
            <w:instrText xml:space="preserve"> HYPERLINK \l "_Toc145073379" </w:instrText>
          </w:r>
          <w:r>
            <w:fldChar w:fldCharType="separate"/>
          </w:r>
          <w:r>
            <w:rPr>
              <w:rStyle w:val="97"/>
              <w:lang w:eastAsia="zh-CN"/>
            </w:rPr>
            <w:t>6.1.1</w:t>
          </w:r>
          <w:r>
            <w:rPr>
              <w:kern w:val="2"/>
              <w:sz w:val="21"/>
              <w:lang w:eastAsia="zh-CN"/>
              <w14:ligatures w14:val="standardContextual"/>
            </w:rPr>
            <w:tab/>
          </w:r>
          <w:r>
            <w:rPr>
              <w:rStyle w:val="97"/>
              <w:lang w:eastAsia="zh-CN"/>
            </w:rPr>
            <w:t>Input Voltage Range</w:t>
          </w:r>
          <w:r>
            <w:tab/>
          </w:r>
          <w:r>
            <w:fldChar w:fldCharType="begin"/>
          </w:r>
          <w:r>
            <w:instrText xml:space="preserve"> PAGEREF _Toc145073379 \h </w:instrText>
          </w:r>
          <w:r>
            <w:fldChar w:fldCharType="separate"/>
          </w:r>
          <w:r>
            <w:t>5</w:t>
          </w:r>
          <w:r>
            <w:fldChar w:fldCharType="end"/>
          </w:r>
          <w:r>
            <w:fldChar w:fldCharType="end"/>
          </w:r>
        </w:p>
        <w:p>
          <w:pPr>
            <w:pStyle w:val="47"/>
            <w:tabs>
              <w:tab w:val="left" w:pos="1100"/>
              <w:tab w:val="right" w:leader="dot" w:pos="9016"/>
            </w:tabs>
            <w:rPr>
              <w:kern w:val="2"/>
              <w:sz w:val="21"/>
              <w:lang w:eastAsia="zh-CN"/>
              <w14:ligatures w14:val="standardContextual"/>
            </w:rPr>
          </w:pPr>
          <w:r>
            <w:fldChar w:fldCharType="begin"/>
          </w:r>
          <w:r>
            <w:instrText xml:space="preserve"> HYPERLINK \l "_Toc145073380" </w:instrText>
          </w:r>
          <w:r>
            <w:fldChar w:fldCharType="separate"/>
          </w:r>
          <w:r>
            <w:rPr>
              <w:rStyle w:val="97"/>
              <w:lang w:eastAsia="zh-CN"/>
            </w:rPr>
            <w:t>6.1.2</w:t>
          </w:r>
          <w:r>
            <w:rPr>
              <w:kern w:val="2"/>
              <w:sz w:val="21"/>
              <w:lang w:eastAsia="zh-CN"/>
              <w14:ligatures w14:val="standardContextual"/>
            </w:rPr>
            <w:tab/>
          </w:r>
          <w:r>
            <w:rPr>
              <w:rStyle w:val="97"/>
              <w:lang w:eastAsia="zh-CN"/>
            </w:rPr>
            <w:t>Input frequency Range</w:t>
          </w:r>
          <w:r>
            <w:tab/>
          </w:r>
          <w:r>
            <w:fldChar w:fldCharType="begin"/>
          </w:r>
          <w:r>
            <w:instrText xml:space="preserve"> PAGEREF _Toc145073380 \h </w:instrText>
          </w:r>
          <w:r>
            <w:fldChar w:fldCharType="separate"/>
          </w:r>
          <w:r>
            <w:t>5</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"_Toc145073381" </w:instrText>
          </w:r>
          <w:r>
            <w:fldChar w:fldCharType="separate"/>
          </w:r>
          <w:r>
            <w:rPr>
              <w:rStyle w:val="97"/>
            </w:rPr>
            <w:t>6.2</w:t>
          </w:r>
          <w:r>
            <w:rPr>
              <w:kern w:val="2"/>
              <w:sz w:val="21"/>
              <w:lang w:eastAsia="zh-CN"/>
              <w14:ligatures w14:val="standardContextual"/>
            </w:rPr>
            <w:tab/>
          </w:r>
          <w:r>
            <w:rPr>
              <w:rStyle w:val="97"/>
              <w:lang w:eastAsia="zh-CN"/>
            </w:rPr>
            <w:t>System</w:t>
          </w:r>
          <w:r>
            <w:rPr>
              <w:rStyle w:val="97"/>
            </w:rPr>
            <w:t xml:space="preserve"> Functional Test</w:t>
          </w:r>
          <w:r>
            <w:tab/>
          </w:r>
          <w:r>
            <w:fldChar w:fldCharType="begin"/>
          </w:r>
          <w:r>
            <w:instrText xml:space="preserve"> PAGEREF _Toc145073381 \h </w:instrText>
          </w:r>
          <w:r>
            <w:fldChar w:fldCharType="separate"/>
          </w:r>
          <w:r>
            <w:t>5</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"_Toc145073382" </w:instrText>
          </w:r>
          <w:r>
            <w:fldChar w:fldCharType="separate"/>
          </w:r>
          <w:r>
            <w:rPr>
              <w:rStyle w:val="97"/>
              <w:lang w:eastAsia="zh-CN"/>
            </w:rPr>
            <w:t>6.3</w:t>
          </w:r>
          <w:r>
            <w:rPr>
              <w:kern w:val="2"/>
              <w:sz w:val="21"/>
              <w:lang w:eastAsia="zh-CN"/>
              <w14:ligatures w14:val="standardContextual"/>
            </w:rPr>
            <w:tab/>
          </w:r>
          <w:r>
            <w:rPr>
              <w:rStyle w:val="97"/>
              <w:lang w:eastAsia="zh-CN"/>
            </w:rPr>
            <w:t>System Safety Test</w:t>
          </w:r>
          <w:r>
            <w:tab/>
          </w:r>
          <w:r>
            <w:fldChar w:fldCharType="begin"/>
          </w:r>
          <w:r>
            <w:instrText xml:space="preserve"> PAGEREF _Toc145073382 \h </w:instrText>
          </w:r>
          <w:r>
            <w:fldChar w:fldCharType="separate"/>
          </w:r>
          <w:r>
            <w:t>5</w:t>
          </w:r>
          <w:r>
            <w:fldChar w:fldCharType="end"/>
          </w:r>
          <w:r>
            <w:fldChar w:fldCharType="end"/>
          </w:r>
        </w:p>
        <w:p>
          <w:pPr>
            <w:pStyle w:val="63"/>
            <w:rPr>
              <w:kern w:val="2"/>
              <w:sz w:val="21"/>
              <w:lang w:eastAsia="zh-CN"/>
              <w14:ligatures w14:val="standardContextual"/>
            </w:rPr>
          </w:pPr>
          <w:r>
            <w:fldChar w:fldCharType="begin"/>
          </w:r>
          <w:r>
            <w:instrText xml:space="preserve"> HYPERLINK \l "_Toc145073383" </w:instrText>
          </w:r>
          <w:r>
            <w:fldChar w:fldCharType="separate"/>
          </w:r>
          <w:r>
            <w:rPr>
              <w:rStyle w:val="97"/>
            </w:rPr>
            <w:t>7</w:t>
          </w:r>
          <w:r>
            <w:rPr>
              <w:kern w:val="2"/>
              <w:sz w:val="21"/>
              <w:lang w:eastAsia="zh-CN"/>
              <w14:ligatures w14:val="standardContextual"/>
            </w:rPr>
            <w:tab/>
          </w:r>
          <w:r>
            <w:rPr>
              <w:rStyle w:val="97"/>
            </w:rPr>
            <w:t>Wireless Charging Test</w:t>
          </w:r>
          <w:r>
            <w:tab/>
          </w:r>
          <w:r>
            <w:fldChar w:fldCharType="begin"/>
          </w:r>
          <w:r>
            <w:instrText xml:space="preserve"> PAGEREF _Toc145073383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"_Toc145073384" </w:instrText>
          </w:r>
          <w:r>
            <w:fldChar w:fldCharType="separate"/>
          </w:r>
          <w:r>
            <w:rPr>
              <w:rStyle w:val="97"/>
              <w:lang w:eastAsia="zh-CN"/>
            </w:rPr>
            <w:t>7.1</w:t>
          </w:r>
          <w:r>
            <w:rPr>
              <w:kern w:val="2"/>
              <w:sz w:val="21"/>
              <w:lang w:eastAsia="zh-CN"/>
              <w14:ligatures w14:val="standardContextual"/>
            </w:rPr>
            <w:tab/>
          </w:r>
          <w:r>
            <w:rPr>
              <w:rStyle w:val="97"/>
            </w:rPr>
            <w:t>Output Power T</w:t>
          </w:r>
          <w:r>
            <w:rPr>
              <w:rStyle w:val="97"/>
              <w:lang w:eastAsia="zh-CN"/>
            </w:rPr>
            <w:t>est</w:t>
          </w:r>
          <w:r>
            <w:tab/>
          </w:r>
          <w:r>
            <w:fldChar w:fldCharType="begin"/>
          </w:r>
          <w:r>
            <w:instrText xml:space="preserve"> PAGEREF _Toc145073384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"_Toc145073385" </w:instrText>
          </w:r>
          <w:r>
            <w:fldChar w:fldCharType="separate"/>
          </w:r>
          <w:r>
            <w:rPr>
              <w:rStyle w:val="97"/>
              <w:lang w:eastAsia="zh-CN"/>
            </w:rPr>
            <w:t>7.2</w:t>
          </w:r>
          <w:r>
            <w:rPr>
              <w:kern w:val="2"/>
              <w:sz w:val="21"/>
              <w:lang w:eastAsia="zh-CN"/>
              <w14:ligatures w14:val="standardContextual"/>
            </w:rPr>
            <w:tab/>
          </w:r>
          <w:r>
            <w:rPr>
              <w:rStyle w:val="97"/>
              <w:lang w:eastAsia="zh-CN"/>
            </w:rPr>
            <w:t>XYZ Sweep</w:t>
          </w:r>
          <w:r>
            <w:tab/>
          </w:r>
          <w:r>
            <w:fldChar w:fldCharType="begin"/>
          </w:r>
          <w:r>
            <w:instrText xml:space="preserve"> PAGEREF _Toc145073385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"_Toc145073386" </w:instrText>
          </w:r>
          <w:r>
            <w:fldChar w:fldCharType="separate"/>
          </w:r>
          <w:r>
            <w:rPr>
              <w:rStyle w:val="97"/>
              <w:lang w:eastAsia="zh-CN"/>
            </w:rPr>
            <w:t>7.3</w:t>
          </w:r>
          <w:r>
            <w:rPr>
              <w:kern w:val="2"/>
              <w:sz w:val="21"/>
              <w:lang w:eastAsia="zh-CN"/>
              <w14:ligatures w14:val="standardContextual"/>
            </w:rPr>
            <w:tab/>
          </w:r>
          <w:r>
            <w:rPr>
              <w:rStyle w:val="97"/>
              <w:lang w:eastAsia="zh-CN"/>
            </w:rPr>
            <w:t>Load Dump</w:t>
          </w:r>
          <w:r>
            <w:tab/>
          </w:r>
          <w:r>
            <w:fldChar w:fldCharType="begin"/>
          </w:r>
          <w:r>
            <w:instrText xml:space="preserve"> PAGEREF _Toc145073386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"_Toc145073387" </w:instrText>
          </w:r>
          <w:r>
            <w:fldChar w:fldCharType="separate"/>
          </w:r>
          <w:r>
            <w:rPr>
              <w:rStyle w:val="97"/>
              <w:lang w:eastAsia="zh-CN"/>
            </w:rPr>
            <w:t>7.4</w:t>
          </w:r>
          <w:r>
            <w:rPr>
              <w:kern w:val="2"/>
              <w:sz w:val="21"/>
              <w:lang w:eastAsia="zh-CN"/>
              <w14:ligatures w14:val="standardContextual"/>
            </w:rPr>
            <w:tab/>
          </w:r>
          <w:r>
            <w:rPr>
              <w:rStyle w:val="97"/>
              <w:lang w:eastAsia="zh-CN"/>
            </w:rPr>
            <w:t>PD</w:t>
          </w:r>
          <w:r>
            <w:tab/>
          </w:r>
          <w:r>
            <w:fldChar w:fldCharType="begin"/>
          </w:r>
          <w:r>
            <w:instrText xml:space="preserve"> PAGEREF _Toc145073387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"_Toc145073388" </w:instrText>
          </w:r>
          <w:r>
            <w:fldChar w:fldCharType="separate"/>
          </w:r>
          <w:r>
            <w:rPr>
              <w:rStyle w:val="97"/>
              <w:lang w:eastAsia="zh-CN"/>
            </w:rPr>
            <w:t>7.5</w:t>
          </w:r>
          <w:r>
            <w:rPr>
              <w:kern w:val="2"/>
              <w:sz w:val="21"/>
              <w:lang w:eastAsia="zh-CN"/>
              <w14:ligatures w14:val="standardContextual"/>
            </w:rPr>
            <w:tab/>
          </w:r>
          <w:r>
            <w:rPr>
              <w:rStyle w:val="97"/>
              <w:lang w:eastAsia="zh-CN"/>
            </w:rPr>
            <w:t>FOD</w:t>
          </w:r>
          <w:r>
            <w:tab/>
          </w:r>
          <w:r>
            <w:fldChar w:fldCharType="begin"/>
          </w:r>
          <w:r>
            <w:instrText xml:space="preserve"> PAGEREF _Toc145073388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"_Toc145073389" </w:instrText>
          </w:r>
          <w:r>
            <w:fldChar w:fldCharType="separate"/>
          </w:r>
          <w:r>
            <w:rPr>
              <w:rStyle w:val="97"/>
              <w:lang w:eastAsia="zh-CN"/>
            </w:rPr>
            <w:t>7.6</w:t>
          </w:r>
          <w:r>
            <w:rPr>
              <w:kern w:val="2"/>
              <w:sz w:val="21"/>
              <w:lang w:eastAsia="zh-CN"/>
              <w14:ligatures w14:val="standardContextual"/>
            </w:rPr>
            <w:tab/>
          </w:r>
          <w:r>
            <w:rPr>
              <w:rStyle w:val="97"/>
              <w:lang w:eastAsia="zh-CN"/>
            </w:rPr>
            <w:t>LOD</w:t>
          </w:r>
          <w:r>
            <w:tab/>
          </w:r>
          <w:r>
            <w:fldChar w:fldCharType="begin"/>
          </w:r>
          <w:r>
            <w:instrText xml:space="preserve"> PAGEREF _Toc145073389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"_Toc145073390" </w:instrText>
          </w:r>
          <w:r>
            <w:fldChar w:fldCharType="separate"/>
          </w:r>
          <w:r>
            <w:rPr>
              <w:rStyle w:val="97"/>
              <w:lang w:eastAsia="zh-CN"/>
            </w:rPr>
            <w:t>7.7</w:t>
          </w:r>
          <w:r>
            <w:rPr>
              <w:kern w:val="2"/>
              <w:sz w:val="21"/>
              <w:lang w:eastAsia="zh-CN"/>
              <w14:ligatures w14:val="standardContextual"/>
            </w:rPr>
            <w:tab/>
          </w:r>
          <w:r>
            <w:rPr>
              <w:rStyle w:val="97"/>
              <w:lang w:eastAsia="zh-CN"/>
            </w:rPr>
            <w:t>Burn-in</w:t>
          </w:r>
          <w:r>
            <w:tab/>
          </w:r>
          <w:r>
            <w:fldChar w:fldCharType="begin"/>
          </w:r>
          <w:r>
            <w:instrText xml:space="preserve"> PAGEREF _Toc145073390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"_Toc145073391" </w:instrText>
          </w:r>
          <w:r>
            <w:fldChar w:fldCharType="separate"/>
          </w:r>
          <w:r>
            <w:rPr>
              <w:rStyle w:val="97"/>
              <w:lang w:eastAsia="zh-CN"/>
            </w:rPr>
            <w:t>7.8</w:t>
          </w:r>
          <w:r>
            <w:rPr>
              <w:kern w:val="2"/>
              <w:sz w:val="21"/>
              <w:lang w:eastAsia="zh-CN"/>
              <w14:ligatures w14:val="standardContextual"/>
            </w:rPr>
            <w:tab/>
          </w:r>
          <w:r>
            <w:rPr>
              <w:rStyle w:val="97"/>
              <w:lang w:eastAsia="zh-CN"/>
            </w:rPr>
            <w:t>High Temperature Test</w:t>
          </w:r>
          <w:r>
            <w:tab/>
          </w:r>
          <w:r>
            <w:fldChar w:fldCharType="begin"/>
          </w:r>
          <w:r>
            <w:instrText xml:space="preserve"> PAGEREF _Toc145073391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"_Toc145073392" </w:instrText>
          </w:r>
          <w:r>
            <w:fldChar w:fldCharType="separate"/>
          </w:r>
          <w:r>
            <w:rPr>
              <w:rStyle w:val="97"/>
              <w:lang w:eastAsia="zh-CN"/>
            </w:rPr>
            <w:t>7.9</w:t>
          </w:r>
          <w:r>
            <w:rPr>
              <w:kern w:val="2"/>
              <w:sz w:val="21"/>
              <w:lang w:eastAsia="zh-CN"/>
              <w14:ligatures w14:val="standardContextual"/>
            </w:rPr>
            <w:tab/>
          </w:r>
          <w:r>
            <w:rPr>
              <w:rStyle w:val="97"/>
              <w:lang w:eastAsia="zh-CN"/>
            </w:rPr>
            <w:t>Low Temperature Test</w:t>
          </w:r>
          <w:r>
            <w:tab/>
          </w:r>
          <w:r>
            <w:fldChar w:fldCharType="begin"/>
          </w:r>
          <w:r>
            <w:instrText xml:space="preserve"> PAGEREF _Toc145073392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"_Toc145073393" </w:instrText>
          </w:r>
          <w:r>
            <w:fldChar w:fldCharType="separate"/>
          </w:r>
          <w:r>
            <w:rPr>
              <w:rStyle w:val="97"/>
              <w:lang w:eastAsia="zh-CN"/>
            </w:rPr>
            <w:t>7.10</w:t>
          </w:r>
          <w:r>
            <w:rPr>
              <w:kern w:val="2"/>
              <w:sz w:val="21"/>
              <w:lang w:eastAsia="zh-CN"/>
              <w14:ligatures w14:val="standardContextual"/>
            </w:rPr>
            <w:tab/>
          </w:r>
          <w:r>
            <w:rPr>
              <w:rStyle w:val="97"/>
              <w:lang w:eastAsia="zh-CN"/>
            </w:rPr>
            <w:t>Waterproof</w:t>
          </w:r>
          <w:r>
            <w:tab/>
          </w:r>
          <w:r>
            <w:fldChar w:fldCharType="begin"/>
          </w:r>
          <w:r>
            <w:instrText xml:space="preserve"> PAGEREF _Toc145073393 \h </w:instrText>
          </w:r>
          <w:r>
            <w:fldChar w:fldCharType="separate"/>
          </w:r>
          <w:r>
            <w:t>7</w:t>
          </w:r>
          <w:r>
            <w:fldChar w:fldCharType="end"/>
          </w:r>
          <w:r>
            <w:fldChar w:fldCharType="end"/>
          </w:r>
        </w:p>
        <w:p>
          <w:pPr>
            <w:pStyle w:val="79"/>
            <w:tabs>
              <w:tab w:val="left" w:pos="880"/>
              <w:tab w:val="right" w:leader="dot" w:pos="9016"/>
            </w:tabs>
            <w:rPr>
              <w:kern w:val="2"/>
              <w:sz w:val="21"/>
              <w:lang w:eastAsia="zh-CN"/>
              <w14:ligatures w14:val="standardContextual"/>
            </w:rPr>
          </w:pPr>
          <w:r>
            <w:fldChar w:fldCharType="begin"/>
          </w:r>
          <w:r>
            <w:instrText xml:space="preserve"> HYPERLINK \l "_Toc145073394" </w:instrText>
          </w:r>
          <w:r>
            <w:fldChar w:fldCharType="separate"/>
          </w:r>
          <w:r>
            <w:rPr>
              <w:rStyle w:val="97"/>
              <w:lang w:eastAsia="zh-CN"/>
            </w:rPr>
            <w:t>7.11</w:t>
          </w:r>
          <w:r>
            <w:rPr>
              <w:kern w:val="2"/>
              <w:sz w:val="21"/>
              <w:lang w:eastAsia="zh-CN"/>
              <w14:ligatures w14:val="standardContextual"/>
            </w:rPr>
            <w:tab/>
          </w:r>
          <w:r>
            <w:rPr>
              <w:rStyle w:val="97"/>
              <w:lang w:eastAsia="zh-CN"/>
            </w:rPr>
            <w:t>Retention Force on VAR Cable Connection</w:t>
          </w:r>
          <w:r>
            <w:tab/>
          </w:r>
          <w:r>
            <w:fldChar w:fldCharType="begin"/>
          </w:r>
          <w:r>
            <w:instrText xml:space="preserve"> PAGEREF _Toc145073394 \h </w:instrText>
          </w:r>
          <w:r>
            <w:fldChar w:fldCharType="separate"/>
          </w:r>
          <w:r>
            <w:t>7</w:t>
          </w:r>
          <w:r>
            <w:fldChar w:fldCharType="end"/>
          </w:r>
          <w:r>
            <w:fldChar w:fldCharType="end"/>
          </w:r>
        </w:p>
        <w:p>
          <w:r>
            <w:rPr>
              <w:b/>
              <w:bCs/>
            </w:rPr>
            <w:fldChar w:fldCharType="end"/>
          </w:r>
        </w:p>
      </w:sdtContent>
    </w:sdt>
    <w:p>
      <w:pPr>
        <w:jc w:val="both"/>
      </w:pPr>
    </w:p>
    <w:p>
      <w:pPr>
        <w:pStyle w:val="8"/>
      </w:pPr>
      <w:r>
        <w:br w:type="page"/>
      </w:r>
    </w:p>
    <w:p>
      <w:pPr>
        <w:pStyle w:val="2"/>
      </w:pPr>
      <w:bookmarkStart w:id="1" w:name="_Toc145073373"/>
      <w:bookmarkStart w:id="2" w:name="_Toc9266977"/>
      <w:r>
        <w:t>Document Version History</w:t>
      </w:r>
      <w:bookmarkEnd w:id="1"/>
      <w:bookmarkEnd w:id="2"/>
    </w:p>
    <w:tbl>
      <w:tblPr>
        <w:tblStyle w:val="10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1635"/>
        <w:gridCol w:w="1945"/>
        <w:gridCol w:w="4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shd w:val="clear" w:color="auto" w:fill="9CC2E5" w:themeFill="accent5" w:themeFillTint="99"/>
          </w:tcPr>
          <w:p>
            <w:pPr>
              <w:spacing w:after="0" w:line="240" w:lineRule="auto"/>
              <w:ind w:left="0"/>
              <w:jc w:val="both"/>
              <w:rPr>
                <w:b/>
              </w:rPr>
            </w:pPr>
            <w:r>
              <w:rPr>
                <w:b/>
              </w:rPr>
              <w:t>Vers.</w:t>
            </w:r>
          </w:p>
        </w:tc>
        <w:tc>
          <w:tcPr>
            <w:tcW w:w="1635" w:type="dxa"/>
            <w:shd w:val="clear" w:color="auto" w:fill="9CC2E5" w:themeFill="accent5" w:themeFillTint="99"/>
          </w:tcPr>
          <w:p>
            <w:pPr>
              <w:spacing w:after="0" w:line="240" w:lineRule="auto"/>
              <w:ind w:left="0"/>
              <w:jc w:val="both"/>
              <w:rPr>
                <w:b/>
              </w:rPr>
            </w:pPr>
            <w:r>
              <w:rPr>
                <w:b/>
              </w:rPr>
              <w:t>Date</w:t>
            </w:r>
          </w:p>
        </w:tc>
        <w:tc>
          <w:tcPr>
            <w:tcW w:w="1945" w:type="dxa"/>
            <w:shd w:val="clear" w:color="auto" w:fill="9CC2E5" w:themeFill="accent5" w:themeFillTint="99"/>
          </w:tcPr>
          <w:p>
            <w:pPr>
              <w:spacing w:after="0" w:line="240" w:lineRule="auto"/>
              <w:ind w:left="0"/>
              <w:jc w:val="both"/>
              <w:rPr>
                <w:b/>
              </w:rPr>
            </w:pPr>
            <w:r>
              <w:rPr>
                <w:b/>
              </w:rPr>
              <w:t>Editor(s)</w:t>
            </w:r>
          </w:p>
        </w:tc>
        <w:tc>
          <w:tcPr>
            <w:tcW w:w="4466" w:type="dxa"/>
            <w:shd w:val="clear" w:color="auto" w:fill="9CC2E5" w:themeFill="accent5" w:themeFillTint="99"/>
          </w:tcPr>
          <w:p>
            <w:pPr>
              <w:spacing w:after="0" w:line="240" w:lineRule="auto"/>
              <w:ind w:left="0"/>
              <w:jc w:val="both"/>
              <w:rPr>
                <w:b/>
              </w:rPr>
            </w:pPr>
            <w:r>
              <w:rPr>
                <w:b/>
              </w:rPr>
              <w:t>Changes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3"/>
              <w:jc w:val="center"/>
            </w:pPr>
            <w:r>
              <w:t>v.00</w:t>
            </w:r>
          </w:p>
        </w:tc>
        <w:tc>
          <w:tcPr>
            <w:tcW w:w="1635" w:type="dxa"/>
          </w:tcPr>
          <w:p>
            <w:pPr>
              <w:spacing w:after="0" w:line="240" w:lineRule="auto"/>
              <w:ind w:left="-23"/>
              <w:jc w:val="both"/>
            </w:pPr>
          </w:p>
        </w:tc>
        <w:tc>
          <w:tcPr>
            <w:tcW w:w="1945" w:type="dxa"/>
          </w:tcPr>
          <w:p>
            <w:pPr>
              <w:spacing w:after="0" w:line="240" w:lineRule="auto"/>
              <w:ind w:left="-23"/>
            </w:pPr>
          </w:p>
        </w:tc>
        <w:tc>
          <w:tcPr>
            <w:tcW w:w="4466" w:type="dxa"/>
          </w:tcPr>
          <w:p>
            <w:pPr>
              <w:spacing w:after="0" w:line="240" w:lineRule="auto"/>
              <w:ind w:left="-2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firstLine="25"/>
              <w:jc w:val="center"/>
            </w:pPr>
          </w:p>
        </w:tc>
        <w:tc>
          <w:tcPr>
            <w:tcW w:w="1635" w:type="dxa"/>
          </w:tcPr>
          <w:p>
            <w:pPr>
              <w:spacing w:after="0" w:line="240" w:lineRule="auto"/>
              <w:ind w:left="0"/>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0" w:hanging="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0" w:type="dxa"/>
          </w:tcPr>
          <w:p>
            <w:pPr>
              <w:spacing w:after="0" w:line="240" w:lineRule="auto"/>
              <w:ind w:left="-25"/>
              <w:jc w:val="center"/>
            </w:pPr>
          </w:p>
        </w:tc>
        <w:tc>
          <w:tcPr>
            <w:tcW w:w="1635" w:type="dxa"/>
          </w:tcPr>
          <w:p>
            <w:pPr>
              <w:spacing w:after="0" w:line="240" w:lineRule="auto"/>
              <w:ind w:left="-4" w:firstLine="4"/>
              <w:jc w:val="both"/>
            </w:pPr>
          </w:p>
        </w:tc>
        <w:tc>
          <w:tcPr>
            <w:tcW w:w="1945" w:type="dxa"/>
          </w:tcPr>
          <w:p>
            <w:pPr>
              <w:spacing w:after="0" w:line="240" w:lineRule="auto"/>
              <w:ind w:left="0"/>
              <w:jc w:val="both"/>
            </w:pPr>
          </w:p>
        </w:tc>
        <w:tc>
          <w:tcPr>
            <w:tcW w:w="4466" w:type="dxa"/>
          </w:tcPr>
          <w:p>
            <w:pPr>
              <w:spacing w:after="0" w:line="240" w:lineRule="auto"/>
              <w:ind w:left="0"/>
            </w:pPr>
          </w:p>
        </w:tc>
      </w:tr>
    </w:tbl>
    <w:p>
      <w:pPr>
        <w:jc w:val="both"/>
      </w:pPr>
    </w:p>
    <w:p>
      <w:pPr>
        <w:jc w:val="both"/>
      </w:pPr>
    </w:p>
    <w:p>
      <w:pPr>
        <w:pStyle w:val="2"/>
      </w:pPr>
      <w:bookmarkStart w:id="3" w:name="_Toc145073374"/>
      <w:r>
        <w:t>Applicable documents</w:t>
      </w:r>
      <w:bookmarkEnd w:id="3"/>
    </w:p>
    <w:tbl>
      <w:tblPr>
        <w:tblStyle w:val="10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shd w:val="clear" w:color="auto" w:fill="9CC2E5" w:themeFill="accent5" w:themeFillTint="99"/>
          </w:tcPr>
          <w:p>
            <w:pPr>
              <w:spacing w:after="0" w:line="240" w:lineRule="auto"/>
              <w:ind w:left="0"/>
              <w:jc w:val="both"/>
              <w:rPr>
                <w:b/>
              </w:rPr>
            </w:pPr>
            <w:r>
              <w:rPr>
                <w:b/>
              </w:rPr>
              <w:t>Reference</w:t>
            </w:r>
          </w:p>
        </w:tc>
        <w:tc>
          <w:tcPr>
            <w:tcW w:w="7560" w:type="dxa"/>
            <w:shd w:val="clear" w:color="auto" w:fill="9CC2E5" w:themeFill="accent5" w:themeFillTint="99"/>
          </w:tcPr>
          <w:p>
            <w:pPr>
              <w:spacing w:after="0" w:line="240" w:lineRule="auto"/>
              <w:ind w:left="0"/>
              <w:jc w:val="both"/>
              <w:rPr>
                <w:b/>
              </w:rPr>
            </w:pPr>
            <w:r>
              <w:rPr>
                <w:b/>
              </w:rPr>
              <w:t>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r>
              <w:t>IEEE style</w:t>
            </w:r>
          </w:p>
        </w:tc>
        <w:tc>
          <w:tcPr>
            <w:tcW w:w="7560" w:type="dxa"/>
          </w:tcPr>
          <w:p>
            <w:pPr>
              <w:spacing w:after="0" w:line="240" w:lineRule="auto"/>
              <w:ind w:left="0"/>
              <w:jc w:val="both"/>
              <w:rPr>
                <w:highlight w:val="yello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p>
        </w:tc>
        <w:tc>
          <w:tcPr>
            <w:tcW w:w="7560" w:type="dxa"/>
          </w:tcPr>
          <w:p>
            <w:pPr>
              <w:spacing w:after="0" w:line="240" w:lineRule="auto"/>
              <w:ind w:left="0"/>
              <w:jc w:val="both"/>
              <w:rPr>
                <w:highlight w:val="yello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p>
        </w:tc>
        <w:tc>
          <w:tcPr>
            <w:tcW w:w="7560" w:type="dxa"/>
          </w:tcPr>
          <w:p>
            <w:pPr>
              <w:spacing w:after="0" w:line="240" w:lineRule="auto"/>
              <w:ind w:left="0"/>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35" w:type="dxa"/>
          </w:tcPr>
          <w:p>
            <w:pPr>
              <w:spacing w:after="0" w:line="240" w:lineRule="auto"/>
              <w:ind w:left="0"/>
              <w:jc w:val="center"/>
            </w:pPr>
          </w:p>
        </w:tc>
        <w:tc>
          <w:tcPr>
            <w:tcW w:w="7560" w:type="dxa"/>
          </w:tcPr>
          <w:p>
            <w:pPr>
              <w:spacing w:after="0" w:line="240" w:lineRule="auto"/>
              <w:ind w:left="0"/>
              <w:jc w:val="both"/>
            </w:pPr>
          </w:p>
        </w:tc>
      </w:tr>
    </w:tbl>
    <w:p>
      <w:pPr>
        <w:jc w:val="both"/>
      </w:pPr>
    </w:p>
    <w:p>
      <w:pPr>
        <w:ind w:left="0"/>
      </w:pPr>
      <w:r>
        <w:br w:type="page"/>
      </w:r>
    </w:p>
    <w:p>
      <w:pPr>
        <w:pStyle w:val="2"/>
      </w:pPr>
      <w:bookmarkStart w:id="4" w:name="_Toc145073375"/>
      <w:r>
        <w:t>Glossary</w:t>
      </w:r>
      <w:bookmarkEnd w:id="4"/>
    </w:p>
    <w:p>
      <w:pPr>
        <w:rPr>
          <w:rFonts w:hint="eastAsia"/>
          <w:lang w:eastAsia="zh-CN"/>
        </w:rPr>
      </w:pPr>
      <w:r>
        <w:rPr>
          <w:rFonts w:hint="eastAsia"/>
          <w:lang w:eastAsia="zh-CN"/>
        </w:rPr>
        <w:t>V</w:t>
      </w:r>
      <w:r>
        <w:rPr>
          <w:lang w:eastAsia="zh-CN"/>
        </w:rPr>
        <w:t>AR</w:t>
      </w:r>
      <w:r>
        <w:rPr>
          <w:lang w:eastAsia="zh-CN"/>
        </w:rPr>
        <w:tab/>
      </w:r>
      <w:r>
        <w:rPr>
          <w:lang w:eastAsia="zh-CN"/>
        </w:rPr>
        <w:tab/>
      </w:r>
      <w:r>
        <w:rPr>
          <w:lang w:eastAsia="zh-CN"/>
        </w:rPr>
        <w:tab/>
      </w:r>
      <w:r>
        <w:rPr>
          <w:rFonts w:hint="eastAsia"/>
          <w:lang w:eastAsia="zh-CN"/>
        </w:rPr>
        <w:t>Vehicle</w:t>
      </w:r>
      <w:r>
        <w:rPr>
          <w:lang w:eastAsia="zh-CN"/>
        </w:rPr>
        <w:t xml:space="preserve"> Assembly Resonator</w:t>
      </w:r>
    </w:p>
    <w:p>
      <w:pPr>
        <w:rPr>
          <w:rFonts w:hint="eastAsia"/>
          <w:lang w:eastAsia="zh-CN"/>
        </w:rPr>
      </w:pPr>
      <w:r>
        <w:rPr>
          <w:rFonts w:hint="eastAsia"/>
          <w:lang w:eastAsia="zh-CN"/>
        </w:rPr>
        <w:t>W</w:t>
      </w:r>
      <w:r>
        <w:rPr>
          <w:lang w:eastAsia="zh-CN"/>
        </w:rPr>
        <w:t>OBC</w:t>
      </w:r>
      <w:r>
        <w:rPr>
          <w:lang w:eastAsia="zh-CN"/>
        </w:rPr>
        <w:tab/>
      </w:r>
      <w:r>
        <w:rPr>
          <w:lang w:eastAsia="zh-CN"/>
        </w:rPr>
        <w:tab/>
      </w:r>
      <w:r>
        <w:rPr>
          <w:lang w:eastAsia="zh-CN"/>
        </w:rPr>
        <w:t>Wireless On-board Charger</w:t>
      </w:r>
    </w:p>
    <w:p>
      <w:r>
        <w:t>WPT</w:t>
      </w:r>
      <w:r>
        <w:tab/>
      </w:r>
      <w:r>
        <w:tab/>
      </w:r>
      <w:r>
        <w:tab/>
      </w:r>
      <w:r>
        <w:t>Wireless Power Transfer</w:t>
      </w:r>
    </w:p>
    <w:p>
      <w:pPr>
        <w:rPr>
          <w:rFonts w:hint="eastAsia"/>
        </w:rPr>
      </w:pPr>
    </w:p>
    <w:p>
      <w:pPr>
        <w:ind w:left="0"/>
      </w:pPr>
      <w:r>
        <w:br w:type="page"/>
      </w:r>
    </w:p>
    <w:p>
      <w:pPr>
        <w:pStyle w:val="2"/>
      </w:pPr>
      <w:bookmarkStart w:id="5" w:name="_Toc145073376"/>
      <w:r>
        <w:t>Introduction</w:t>
      </w:r>
      <w:bookmarkEnd w:id="5"/>
    </w:p>
    <w:p>
      <w:pPr>
        <w:rPr>
          <w:lang w:val="en-GB"/>
        </w:rPr>
      </w:pPr>
      <w:r>
        <w:t xml:space="preserve">This document records the general functional, performance and safety test results for Wireless On-board Charger (WOBC) and </w:t>
      </w:r>
      <w:r>
        <w:rPr>
          <w:rFonts w:hint="eastAsia"/>
          <w:lang w:eastAsia="zh-CN"/>
        </w:rPr>
        <w:t>Vehicle</w:t>
      </w:r>
      <w:r>
        <w:rPr>
          <w:lang w:eastAsia="zh-CN"/>
        </w:rPr>
        <w:t xml:space="preserve"> Assembly Resonator (VAR).</w:t>
      </w:r>
    </w:p>
    <w:p>
      <w:pPr>
        <w:pStyle w:val="2"/>
      </w:pPr>
      <w:bookmarkStart w:id="6" w:name="_Toc145073377"/>
      <w:r>
        <w:t>Conductive Charging Test</w:t>
      </w:r>
      <w:bookmarkEnd w:id="6"/>
    </w:p>
    <w:p>
      <w:pPr>
        <w:pStyle w:val="3"/>
        <w:rPr>
          <w:lang w:eastAsia="zh-CN"/>
        </w:rPr>
      </w:pPr>
      <w:bookmarkStart w:id="7" w:name="_Toc145073378"/>
      <w:r>
        <w:t xml:space="preserve">System Performance </w:t>
      </w:r>
      <w:r>
        <w:rPr>
          <w:lang w:eastAsia="zh-CN"/>
        </w:rPr>
        <w:t>Test</w:t>
      </w:r>
      <w:bookmarkEnd w:id="7"/>
    </w:p>
    <w:p>
      <w:pPr>
        <w:pStyle w:val="4"/>
        <w:rPr>
          <w:b/>
          <w:bCs/>
          <w:sz w:val="28"/>
          <w:szCs w:val="28"/>
          <w:lang w:eastAsia="zh-CN"/>
        </w:rPr>
      </w:pPr>
      <w:bookmarkStart w:id="8" w:name="_Toc145073379"/>
      <w:r>
        <w:rPr>
          <w:b/>
          <w:bCs/>
          <w:sz w:val="28"/>
          <w:szCs w:val="28"/>
          <w:lang w:eastAsia="zh-CN"/>
        </w:rPr>
        <w:t>Input Voltage Range</w:t>
      </w:r>
      <w:bookmarkEnd w:id="8"/>
    </w:p>
    <w:p>
      <w:pPr>
        <w:rPr>
          <w:rStyle w:val="91"/>
          <w:rFonts w:hint="eastAsia"/>
          <w:lang w:eastAsia="zh-CN"/>
        </w:rPr>
      </w:pPr>
      <w:r>
        <w:rPr>
          <w:rStyle w:val="91"/>
          <w:rFonts w:hint="eastAsia"/>
          <w:lang w:eastAsia="zh-CN"/>
        </w:rPr>
        <w:t>T</w:t>
      </w:r>
      <w:r>
        <w:rPr>
          <w:rStyle w:val="91"/>
          <w:lang w:eastAsia="zh-CN"/>
        </w:rPr>
        <w:t>est Requirements</w:t>
      </w:r>
    </w:p>
    <w:p>
      <w:pPr>
        <w:ind w:firstLine="717" w:firstLineChars="0"/>
        <w:rPr>
          <w:rStyle w:val="91"/>
          <w:b w:val="0"/>
          <w:bCs w:val="0"/>
        </w:rPr>
      </w:pPr>
      <w:r>
        <w:rPr>
          <w:rStyle w:val="91"/>
          <w:b w:val="0"/>
          <w:bCs w:val="0"/>
        </w:rPr>
        <w:t>-</w:t>
      </w:r>
      <w:r>
        <w:rPr>
          <w:rStyle w:val="91"/>
          <w:rFonts w:hint="eastAsia"/>
          <w:b w:val="0"/>
          <w:bCs w:val="0"/>
          <w:lang w:val="en-US" w:eastAsia="zh-Hans"/>
        </w:rPr>
        <w:t>input</w:t>
      </w:r>
      <w:r>
        <w:rPr>
          <w:rStyle w:val="91"/>
          <w:rFonts w:hint="default"/>
          <w:b w:val="0"/>
          <w:bCs w:val="0"/>
          <w:lang w:eastAsia="zh-Hans"/>
        </w:rPr>
        <w:t xml:space="preserve"> </w:t>
      </w:r>
      <w:r>
        <w:rPr>
          <w:rStyle w:val="91"/>
          <w:rFonts w:hint="eastAsia"/>
          <w:b w:val="0"/>
          <w:bCs w:val="0"/>
          <w:lang w:val="en-US" w:eastAsia="zh-Hans"/>
        </w:rPr>
        <w:t>voltage</w:t>
      </w:r>
      <w:r>
        <w:rPr>
          <w:rStyle w:val="91"/>
          <w:rFonts w:hint="default"/>
          <w:b w:val="0"/>
          <w:bCs w:val="0"/>
          <w:lang w:eastAsia="zh-Hans"/>
        </w:rPr>
        <w:t xml:space="preserve"> </w:t>
      </w:r>
      <w:r>
        <w:rPr>
          <w:rStyle w:val="91"/>
          <w:rFonts w:hint="eastAsia"/>
          <w:b w:val="0"/>
          <w:bCs w:val="0"/>
          <w:lang w:val="en-US" w:eastAsia="zh-Hans"/>
        </w:rPr>
        <w:t>input</w:t>
      </w:r>
      <w:r>
        <w:rPr>
          <w:rStyle w:val="91"/>
          <w:rFonts w:hint="default"/>
          <w:b w:val="0"/>
          <w:bCs w:val="0"/>
          <w:lang w:eastAsia="zh-Hans"/>
        </w:rPr>
        <w:t xml:space="preserve"> </w:t>
      </w:r>
      <w:r>
        <w:rPr>
          <w:rStyle w:val="91"/>
          <w:rFonts w:hint="eastAsia"/>
          <w:b w:val="0"/>
          <w:bCs w:val="0"/>
          <w:lang w:val="en-US" w:eastAsia="zh-Hans"/>
        </w:rPr>
        <w:t>level</w:t>
      </w:r>
      <w:r>
        <w:rPr>
          <w:rStyle w:val="91"/>
          <w:rFonts w:hint="default"/>
          <w:b w:val="0"/>
          <w:bCs w:val="0"/>
          <w:lang w:eastAsia="zh-Hans"/>
        </w:rPr>
        <w:t xml:space="preserve">, </w:t>
      </w:r>
      <w:r>
        <w:rPr>
          <w:rStyle w:val="91"/>
          <w:rFonts w:hint="eastAsia"/>
          <w:b w:val="0"/>
          <w:bCs w:val="0"/>
          <w:lang w:val="en-US" w:eastAsia="zh-Hans"/>
        </w:rPr>
        <w:t>check</w:t>
      </w:r>
      <w:r>
        <w:rPr>
          <w:rStyle w:val="91"/>
          <w:rFonts w:hint="default"/>
          <w:b w:val="0"/>
          <w:bCs w:val="0"/>
          <w:lang w:eastAsia="zh-Hans"/>
        </w:rPr>
        <w:t xml:space="preserve"> P</w:t>
      </w:r>
      <w:r>
        <w:rPr>
          <w:rStyle w:val="91"/>
          <w:rFonts w:hint="eastAsia"/>
          <w:b w:val="0"/>
          <w:bCs w:val="0"/>
          <w:lang w:val="en-US" w:eastAsia="zh-Hans"/>
        </w:rPr>
        <w:t>ower</w:t>
      </w:r>
      <w:r>
        <w:rPr>
          <w:rStyle w:val="91"/>
          <w:rFonts w:hint="default"/>
          <w:b w:val="0"/>
          <w:bCs w:val="0"/>
          <w:lang w:eastAsia="zh-Hans"/>
        </w:rPr>
        <w:t xml:space="preserve"> </w:t>
      </w:r>
      <w:r>
        <w:rPr>
          <w:rStyle w:val="91"/>
          <w:rFonts w:hint="eastAsia"/>
          <w:b w:val="0"/>
          <w:bCs w:val="0"/>
          <w:lang w:val="en-US" w:eastAsia="zh-Hans"/>
        </w:rPr>
        <w:t>transfer</w:t>
      </w:r>
      <w:r>
        <w:rPr>
          <w:rStyle w:val="91"/>
          <w:rFonts w:hint="default"/>
          <w:b w:val="0"/>
          <w:bCs w:val="0"/>
          <w:lang w:eastAsia="zh-Hans"/>
        </w:rPr>
        <w:t xml:space="preserve"> </w:t>
      </w:r>
      <w:r>
        <w:rPr>
          <w:rStyle w:val="91"/>
          <w:rFonts w:hint="eastAsia"/>
          <w:b w:val="0"/>
          <w:bCs w:val="0"/>
          <w:lang w:val="en-US" w:eastAsia="zh-Hans"/>
        </w:rPr>
        <w:t>efficiency</w:t>
      </w:r>
    </w:p>
    <w:p>
      <w:pPr>
        <w:rPr>
          <w:rStyle w:val="91"/>
        </w:rPr>
      </w:pPr>
      <w:r>
        <w:rPr>
          <w:rStyle w:val="91"/>
          <w:rFonts w:hint="eastAsia"/>
        </w:rPr>
        <w:t>T</w:t>
      </w:r>
      <w:r>
        <w:rPr>
          <w:rStyle w:val="91"/>
        </w:rPr>
        <w:t xml:space="preserve">est </w:t>
      </w:r>
      <w:r>
        <w:rPr>
          <w:rStyle w:val="91"/>
          <w:lang w:eastAsia="zh-CN"/>
        </w:rPr>
        <w:t>Condition</w:t>
      </w:r>
    </w:p>
    <w:p>
      <w:pPr>
        <w:rPr>
          <w:rFonts w:hint="default"/>
          <w:lang w:eastAsia="zh-Hans"/>
        </w:rPr>
      </w:pPr>
      <w:r>
        <w:rPr>
          <w:rFonts w:hint="default"/>
          <w:lang w:eastAsia="zh-CN"/>
        </w:rPr>
        <w:t>1.</w:t>
      </w:r>
      <w:r>
        <w:rPr>
          <w:rFonts w:hint="default"/>
          <w:lang w:eastAsia="zh-CN"/>
        </w:rPr>
        <w:t>L</w:t>
      </w:r>
      <w:r>
        <w:rPr>
          <w:rFonts w:hint="eastAsia"/>
          <w:lang w:val="en-US" w:eastAsia="zh-Hans"/>
        </w:rPr>
        <w:t>oad</w:t>
      </w:r>
      <w:r>
        <w:rPr>
          <w:rFonts w:hint="default"/>
          <w:lang w:eastAsia="zh-Hans"/>
        </w:rPr>
        <w:t xml:space="preserve"> </w:t>
      </w:r>
      <w:r>
        <w:rPr>
          <w:rFonts w:hint="eastAsia"/>
          <w:lang w:val="en-US" w:eastAsia="zh-Hans"/>
        </w:rPr>
        <w:t>at</w:t>
      </w:r>
      <w:r>
        <w:rPr>
          <w:rFonts w:hint="default"/>
          <w:lang w:eastAsia="zh-Hans"/>
        </w:rPr>
        <w:t xml:space="preserve"> CV </w:t>
      </w:r>
      <w:r>
        <w:rPr>
          <w:rFonts w:hint="eastAsia"/>
          <w:lang w:val="en-US" w:eastAsia="zh-Hans"/>
        </w:rPr>
        <w:t>mode</w:t>
      </w:r>
      <w:r>
        <w:rPr>
          <w:rFonts w:hint="default"/>
          <w:lang w:eastAsia="zh-Hans"/>
        </w:rPr>
        <w:t>,</w:t>
      </w:r>
      <w:r>
        <w:rPr>
          <w:rFonts w:hint="eastAsia"/>
          <w:lang w:val="en-US" w:eastAsia="zh-Hans"/>
        </w:rPr>
        <w:t>set</w:t>
      </w:r>
      <w:r>
        <w:rPr>
          <w:rFonts w:hint="default"/>
          <w:lang w:eastAsia="zh-Hans"/>
        </w:rPr>
        <w:t xml:space="preserve"> V</w:t>
      </w:r>
      <w:r>
        <w:rPr>
          <w:rFonts w:hint="eastAsia"/>
          <w:lang w:val="en-US" w:eastAsia="zh-Hans"/>
        </w:rPr>
        <w:t>out</w:t>
      </w:r>
      <w:r>
        <w:rPr>
          <w:rFonts w:hint="default"/>
          <w:lang w:eastAsia="zh-Hans"/>
        </w:rPr>
        <w:t>=400V</w:t>
      </w:r>
    </w:p>
    <w:p>
      <w:pPr>
        <w:rPr>
          <w:rFonts w:hint="eastAsia"/>
          <w:lang w:val="en-US" w:eastAsia="zh-Hans"/>
        </w:rPr>
      </w:pPr>
      <w:r>
        <w:rPr>
          <w:rFonts w:hint="default"/>
          <w:lang w:eastAsia="zh-Hans"/>
        </w:rPr>
        <w:t>2.</w:t>
      </w:r>
      <w:r>
        <w:rPr>
          <w:rFonts w:hint="eastAsia"/>
          <w:lang w:val="en-US" w:eastAsia="zh-Hans"/>
        </w:rPr>
        <w:t>set</w:t>
      </w:r>
      <w:r>
        <w:rPr>
          <w:rFonts w:hint="default"/>
          <w:lang w:eastAsia="zh-Hans"/>
        </w:rPr>
        <w:t xml:space="preserve"> </w:t>
      </w:r>
      <w:r>
        <w:rPr>
          <w:rFonts w:hint="eastAsia"/>
          <w:lang w:val="en-US" w:eastAsia="zh-Hans"/>
        </w:rPr>
        <w:t>input</w:t>
      </w:r>
      <w:r>
        <w:rPr>
          <w:rFonts w:hint="default"/>
          <w:lang w:eastAsia="zh-Hans"/>
        </w:rPr>
        <w:t xml:space="preserve"> </w:t>
      </w:r>
      <w:r>
        <w:rPr>
          <w:rFonts w:hint="eastAsia"/>
          <w:lang w:val="en-US" w:eastAsia="zh-Hans"/>
        </w:rPr>
        <w:t>voltage</w:t>
      </w:r>
      <w:r>
        <w:rPr>
          <w:rFonts w:hint="default"/>
          <w:lang w:eastAsia="zh-Hans"/>
        </w:rPr>
        <w:t xml:space="preserve"> </w:t>
      </w:r>
      <w:r>
        <w:rPr>
          <w:rFonts w:hint="eastAsia"/>
          <w:lang w:val="en-US" w:eastAsia="zh-Hans"/>
        </w:rPr>
        <w:t>from</w:t>
      </w:r>
      <w:r>
        <w:rPr>
          <w:rFonts w:hint="default"/>
          <w:lang w:eastAsia="zh-Hans"/>
        </w:rPr>
        <w:t xml:space="preserve"> 190V~260V</w:t>
      </w:r>
      <w:r>
        <w:rPr>
          <w:rFonts w:hint="eastAsia"/>
          <w:lang w:eastAsia="zh-Hans"/>
        </w:rPr>
        <w:t>，</w:t>
      </w:r>
      <w:r>
        <w:rPr>
          <w:rFonts w:hint="default"/>
          <w:lang w:eastAsia="zh-Hans"/>
        </w:rPr>
        <w:t>10</w:t>
      </w:r>
      <w:r>
        <w:rPr>
          <w:rFonts w:hint="eastAsia"/>
          <w:lang w:val="en-US" w:eastAsia="zh-Hans"/>
        </w:rPr>
        <w:t>v/steps</w:t>
      </w:r>
      <w:r>
        <w:rPr>
          <w:rFonts w:hint="default"/>
          <w:lang w:eastAsia="zh-Hans"/>
        </w:rPr>
        <w:t>, 50</w:t>
      </w:r>
      <w:r>
        <w:rPr>
          <w:rFonts w:hint="eastAsia"/>
          <w:lang w:val="en-US" w:eastAsia="zh-Hans"/>
        </w:rPr>
        <w:t>Hz</w:t>
      </w:r>
    </w:p>
    <w:p>
      <w:pPr>
        <w:rPr>
          <w:rFonts w:hint="eastAsia"/>
          <w:lang w:val="en-US" w:eastAsia="zh-Hans"/>
        </w:rPr>
      </w:pPr>
      <w:r>
        <w:rPr>
          <w:rFonts w:hint="default"/>
          <w:lang w:eastAsia="zh-Hans"/>
        </w:rPr>
        <w:t>3.</w:t>
      </w:r>
      <w:r>
        <w:rPr>
          <w:rFonts w:hint="eastAsia"/>
          <w:lang w:val="en-US" w:eastAsia="zh-Hans"/>
        </w:rPr>
        <w:t>do</w:t>
      </w:r>
      <w:r>
        <w:rPr>
          <w:rFonts w:hint="default"/>
          <w:lang w:eastAsia="zh-Hans"/>
        </w:rPr>
        <w:t xml:space="preserve"> </w:t>
      </w:r>
      <w:r>
        <w:rPr>
          <w:rFonts w:hint="eastAsia"/>
          <w:lang w:val="en-US" w:eastAsia="zh-Hans"/>
        </w:rPr>
        <w:t>max</w:t>
      </w:r>
      <w:r>
        <w:rPr>
          <w:rFonts w:hint="default"/>
          <w:lang w:eastAsia="zh-Hans"/>
        </w:rPr>
        <w:t xml:space="preserve"> </w:t>
      </w:r>
      <w:r>
        <w:rPr>
          <w:rFonts w:hint="eastAsia"/>
          <w:lang w:val="en-US" w:eastAsia="zh-Hans"/>
        </w:rPr>
        <w:t>load</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transfer</w:t>
      </w:r>
      <w:r>
        <w:rPr>
          <w:rFonts w:hint="default"/>
          <w:lang w:eastAsia="zh-Hans"/>
        </w:rPr>
        <w:t xml:space="preserve">, </w:t>
      </w:r>
      <w:r>
        <w:rPr>
          <w:rFonts w:hint="eastAsia"/>
          <w:lang w:val="en-US" w:eastAsia="zh-Hans"/>
        </w:rPr>
        <w:t>record</w:t>
      </w:r>
      <w:r>
        <w:rPr>
          <w:rFonts w:hint="default"/>
          <w:lang w:eastAsia="zh-Hans"/>
        </w:rPr>
        <w:t xml:space="preserve"> </w:t>
      </w:r>
      <w:r>
        <w:rPr>
          <w:rFonts w:hint="eastAsia"/>
          <w:lang w:val="en-US" w:eastAsia="zh-Hans"/>
        </w:rPr>
        <w:t>input</w:t>
      </w:r>
      <w:r>
        <w:rPr>
          <w:rFonts w:hint="default"/>
          <w:lang w:eastAsia="zh-Hans"/>
        </w:rPr>
        <w:t>/</w:t>
      </w:r>
      <w:r>
        <w:rPr>
          <w:rFonts w:hint="eastAsia"/>
          <w:lang w:val="en-US" w:eastAsia="zh-Hans"/>
        </w:rPr>
        <w:t>output</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and</w:t>
      </w:r>
      <w:r>
        <w:rPr>
          <w:rFonts w:hint="default"/>
          <w:lang w:eastAsia="zh-Hans"/>
        </w:rPr>
        <w:t xml:space="preserve"> </w:t>
      </w:r>
      <w:r>
        <w:rPr>
          <w:rFonts w:hint="eastAsia"/>
          <w:lang w:val="en-US" w:eastAsia="zh-Hans"/>
        </w:rPr>
        <w:t>eff</w:t>
      </w:r>
    </w:p>
    <w:p>
      <w:pPr>
        <w:keepNext w:val="0"/>
        <w:keepLines w:val="0"/>
        <w:widowControl/>
        <w:suppressLineNumbers w:val="0"/>
        <w:jc w:val="left"/>
      </w:pPr>
      <w:r>
        <w:rPr>
          <w:rFonts w:ascii="Calibri" w:hAnsi="Calibri" w:eastAsia="宋体" w:cs="Calibri"/>
          <w:color w:val="000000"/>
          <w:kern w:val="0"/>
          <w:sz w:val="22"/>
          <w:szCs w:val="22"/>
          <w:lang w:eastAsia="zh-CN" w:bidi="ar"/>
        </w:rPr>
        <w:t>4.</w:t>
      </w:r>
      <w:r>
        <w:rPr>
          <w:rFonts w:ascii="Calibri" w:hAnsi="Calibri" w:eastAsia="宋体" w:cs="Calibri"/>
          <w:color w:val="000000"/>
          <w:kern w:val="0"/>
          <w:sz w:val="22"/>
          <w:szCs w:val="22"/>
          <w:lang w:val="en-US" w:eastAsia="zh-CN" w:bidi="ar"/>
        </w:rPr>
        <w:t xml:space="preserve">The inlet water temperature of </w:t>
      </w:r>
      <w:r>
        <w:rPr>
          <w:rFonts w:ascii="Calibri" w:hAnsi="Calibri" w:eastAsia="宋体" w:cs="Calibri"/>
          <w:color w:val="000000"/>
          <w:kern w:val="0"/>
          <w:sz w:val="22"/>
          <w:szCs w:val="22"/>
          <w:lang w:eastAsia="zh-CN" w:bidi="ar"/>
        </w:rPr>
        <w:t>OBC</w:t>
      </w:r>
      <w:r>
        <w:rPr>
          <w:rFonts w:ascii="Calibri" w:hAnsi="Calibri" w:eastAsia="宋体" w:cs="Calibri"/>
          <w:color w:val="000000"/>
          <w:kern w:val="0"/>
          <w:sz w:val="22"/>
          <w:szCs w:val="22"/>
          <w:lang w:val="en-US" w:eastAsia="zh-CN" w:bidi="ar"/>
        </w:rPr>
        <w:t xml:space="preserve"> is 45 °C and the flow rate is 8 L/min.</w:t>
      </w:r>
    </w:p>
    <w:p>
      <w:pPr>
        <w:ind w:firstLine="717" w:firstLineChars="0"/>
        <w:rPr>
          <w:rFonts w:hint="eastAsia"/>
          <w:lang w:eastAsia="zh-CN"/>
        </w:rPr>
      </w:pPr>
    </w:p>
    <w:p>
      <w:pPr>
        <w:rPr>
          <w:rStyle w:val="91"/>
        </w:rPr>
      </w:pPr>
      <w:r>
        <w:rPr>
          <w:rStyle w:val="91"/>
          <w:rFonts w:hint="eastAsia"/>
        </w:rPr>
        <w:t>T</w:t>
      </w:r>
      <w:r>
        <w:rPr>
          <w:rStyle w:val="91"/>
        </w:rPr>
        <w:t>est Method and Procedure</w:t>
      </w:r>
    </w:p>
    <w:p>
      <w:pPr>
        <w:keepNext w:val="0"/>
        <w:keepLines w:val="0"/>
        <w:widowControl/>
        <w:suppressLineNumbers w:val="0"/>
        <w:jc w:val="left"/>
      </w:pPr>
      <w:r>
        <w:rPr>
          <w:rFonts w:ascii="Calibri" w:hAnsi="Calibri" w:eastAsia="宋体" w:cs="Calibri"/>
          <w:color w:val="000000"/>
          <w:kern w:val="0"/>
          <w:sz w:val="22"/>
          <w:szCs w:val="22"/>
          <w:lang w:eastAsia="zh-CN" w:bidi="ar"/>
        </w:rPr>
        <w:t xml:space="preserve">1. </w:t>
      </w:r>
      <w:r>
        <w:rPr>
          <w:rFonts w:ascii="Calibri" w:hAnsi="Calibri" w:eastAsia="宋体" w:cs="Calibri"/>
          <w:color w:val="000000"/>
          <w:kern w:val="0"/>
          <w:sz w:val="22"/>
          <w:szCs w:val="22"/>
          <w:lang w:val="en-US" w:eastAsia="zh-CN" w:bidi="ar"/>
        </w:rPr>
        <w:t xml:space="preserve">Under the condition of rated input and rated power output, adjust the input voltage upward </w:t>
      </w:r>
      <w:r>
        <w:rPr>
          <w:rFonts w:hint="default" w:ascii="Calibri" w:hAnsi="Calibri" w:eastAsia="宋体" w:cs="Calibri"/>
          <w:color w:val="000000"/>
          <w:kern w:val="0"/>
          <w:sz w:val="22"/>
          <w:szCs w:val="22"/>
          <w:lang w:val="en-US" w:eastAsia="zh-CN" w:bidi="ar"/>
        </w:rPr>
        <w:t xml:space="preserve">to 115% rated input voltage.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2. Under the condition of rated input and rated power output, adjust the input voltage </w:t>
      </w:r>
    </w:p>
    <w:p>
      <w:pPr>
        <w:keepNext w:val="0"/>
        <w:keepLines w:val="0"/>
        <w:widowControl/>
        <w:suppressLineNumbers w:val="0"/>
        <w:jc w:val="left"/>
        <w:rPr>
          <w:rFonts w:hint="default" w:ascii="Calibri" w:hAnsi="Calibri" w:eastAsia="宋体" w:cs="Calibri"/>
          <w:color w:val="000000"/>
          <w:kern w:val="0"/>
          <w:sz w:val="22"/>
          <w:szCs w:val="22"/>
          <w:lang w:val="en-US" w:eastAsia="zh-CN" w:bidi="ar"/>
        </w:rPr>
      </w:pPr>
      <w:r>
        <w:rPr>
          <w:rFonts w:hint="default" w:ascii="Calibri" w:hAnsi="Calibri" w:eastAsia="宋体" w:cs="Calibri"/>
          <w:color w:val="000000"/>
          <w:kern w:val="0"/>
          <w:sz w:val="22"/>
          <w:szCs w:val="22"/>
          <w:lang w:val="en-US" w:eastAsia="zh-CN" w:bidi="ar"/>
        </w:rPr>
        <w:t>downward to 85% rated input voltage.</w:t>
      </w:r>
    </w:p>
    <w:p>
      <w:pPr>
        <w:keepNext w:val="0"/>
        <w:keepLines w:val="0"/>
        <w:widowControl/>
        <w:suppressLineNumbers w:val="0"/>
        <w:jc w:val="left"/>
        <w:rPr>
          <w:rFonts w:hint="default" w:ascii="Calibri" w:hAnsi="Calibri" w:eastAsia="宋体" w:cs="Calibri"/>
          <w:color w:val="000000"/>
          <w:kern w:val="0"/>
          <w:sz w:val="22"/>
          <w:szCs w:val="22"/>
          <w:lang w:val="en-US" w:eastAsia="zh-CN" w:bidi="ar"/>
        </w:rPr>
      </w:pPr>
    </w:p>
    <w:p>
      <w:pPr>
        <w:rPr>
          <w:rStyle w:val="91"/>
        </w:rPr>
      </w:pPr>
      <w:r>
        <w:rPr>
          <w:rStyle w:val="91"/>
          <w:rFonts w:hint="eastAsia"/>
        </w:rPr>
        <w:t>T</w:t>
      </w:r>
      <w:r>
        <w:rPr>
          <w:rStyle w:val="91"/>
        </w:rPr>
        <w:t>est Result</w:t>
      </w:r>
    </w:p>
    <w:p>
      <w:pPr>
        <w:rPr>
          <w:i/>
          <w:iCs/>
          <w:lang w:eastAsia="zh-CN"/>
        </w:rPr>
      </w:pPr>
      <w:r>
        <w:rPr>
          <w:rFonts w:hint="eastAsia"/>
          <w:i/>
          <w:iCs/>
          <w:lang w:eastAsia="zh-CN"/>
        </w:rPr>
        <w:t>D</w:t>
      </w:r>
      <w:r>
        <w:rPr>
          <w:i/>
          <w:iCs/>
          <w:lang w:eastAsia="zh-CN"/>
        </w:rPr>
        <w:t>ata, Table, Chart, Photo, etc.</w:t>
      </w:r>
    </w:p>
    <w:tbl>
      <w:tblPr>
        <w:tblStyle w:val="10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92"/>
        <w:gridCol w:w="1224"/>
        <w:gridCol w:w="1432"/>
        <w:gridCol w:w="1384"/>
        <w:gridCol w:w="1468"/>
        <w:gridCol w:w="1480"/>
        <w:gridCol w:w="10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ascii="Helvetica Neue" w:hAnsi="Helvetica Neue" w:eastAsia="Helvetica Neue" w:cs="Helvetica Neue"/>
                <w:b/>
                <w:color w:val="000000"/>
                <w:sz w:val="20"/>
                <w:szCs w:val="20"/>
              </w:rPr>
              <w:t>Input-Voltage/V</w:t>
            </w:r>
          </w:p>
        </w:tc>
        <w:tc>
          <w:tcPr>
            <w:tcW w:w="122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Input—Current/A</w:t>
            </w:r>
          </w:p>
        </w:tc>
        <w:tc>
          <w:tcPr>
            <w:tcW w:w="1432"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w:t>
            </w:r>
            <w:r>
              <w:rPr>
                <w:rFonts w:hint="default" w:ascii="Helvetica Neue" w:hAnsi="Helvetica Neue" w:eastAsia="Helvetica Neue" w:cs="Helvetica Neue"/>
                <w:b/>
                <w:color w:val="000000"/>
                <w:sz w:val="20"/>
                <w:szCs w:val="20"/>
              </w:rPr>
              <w:t>-</w:t>
            </w:r>
            <w:r>
              <w:rPr>
                <w:rFonts w:hint="default" w:ascii="Helvetica Neue" w:hAnsi="Helvetica Neue" w:eastAsia="Helvetica Neue" w:cs="Helvetica Neue"/>
                <w:b/>
                <w:color w:val="000000"/>
                <w:sz w:val="20"/>
                <w:szCs w:val="20"/>
              </w:rPr>
              <w:t>Power/W</w:t>
            </w:r>
          </w:p>
        </w:tc>
        <w:tc>
          <w:tcPr>
            <w:tcW w:w="138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Load-Voltage/V</w:t>
            </w:r>
          </w:p>
        </w:tc>
        <w:tc>
          <w:tcPr>
            <w:tcW w:w="1468"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Load-Current/A</w:t>
            </w:r>
          </w:p>
        </w:tc>
        <w:tc>
          <w:tcPr>
            <w:tcW w:w="1480"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Load-Power/W</w:t>
            </w:r>
          </w:p>
        </w:tc>
        <w:tc>
          <w:tcPr>
            <w:tcW w:w="1006"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Eff%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4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190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32.2</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6118</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399.97</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14.40</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5759.57</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200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32.1</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6420</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400</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15.12</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6048</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210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32.1</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6741</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400</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15.84</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6336</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93.99%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220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31.9</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7018</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399.96</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16.52</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6607.34</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230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30.4</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6992</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399.97</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16.51</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6603.51</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240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29.1</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6984</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400</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16.54</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6616</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250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27.9</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6975</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399.93</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16.52</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6606.84</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21" w:hRule="atLeast"/>
        </w:trPr>
        <w:tc>
          <w:tcPr>
            <w:tcW w:w="1192"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260</w:t>
            </w:r>
          </w:p>
        </w:tc>
        <w:tc>
          <w:tcPr>
            <w:tcW w:w="122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26.7</w:t>
            </w:r>
          </w:p>
        </w:tc>
        <w:tc>
          <w:tcPr>
            <w:tcW w:w="1432"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6942</w:t>
            </w:r>
          </w:p>
        </w:tc>
        <w:tc>
          <w:tcPr>
            <w:tcW w:w="1384"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399.96</w:t>
            </w:r>
          </w:p>
        </w:tc>
        <w:tc>
          <w:tcPr>
            <w:tcW w:w="1468"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16.51</w:t>
            </w:r>
          </w:p>
        </w:tc>
        <w:tc>
          <w:tcPr>
            <w:tcW w:w="1480"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6603.34</w:t>
            </w:r>
          </w:p>
        </w:tc>
        <w:tc>
          <w:tcPr>
            <w:tcW w:w="1006" w:type="dxa"/>
            <w:tcBorders>
              <w:top w:val="single" w:color="000000" w:sz="8" w:space="0"/>
              <w:left w:val="single" w:color="000000" w:sz="8" w:space="0"/>
              <w:bottom w:val="single" w:color="000000" w:sz="8" w:space="0"/>
              <w:right w:val="single" w:color="000000" w:sz="8" w:space="0"/>
            </w:tcBorders>
            <w:shd w:val="clear" w:color="auto" w:fill="auto"/>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95.12%</w:t>
            </w:r>
          </w:p>
        </w:tc>
      </w:tr>
    </w:tbl>
    <w:p>
      <w:pPr>
        <w:ind w:left="0" w:leftChars="0" w:firstLine="0" w:firstLineChars="0"/>
        <w:rPr>
          <w:lang w:eastAsia="zh-CN"/>
        </w:rPr>
      </w:pPr>
    </w:p>
    <w:p>
      <w:pPr>
        <w:ind w:left="0" w:leftChars="0" w:firstLine="0" w:firstLineChars="0"/>
        <w:rPr>
          <w:b/>
          <w:bCs/>
          <w:lang w:eastAsia="zh-CN"/>
        </w:rPr>
      </w:pPr>
    </w:p>
    <w:p>
      <w:pPr>
        <w:pStyle w:val="4"/>
        <w:rPr>
          <w:rFonts w:hint="default" w:hAnsi="Helvetica Neue Regular" w:cs="Helvetica Neue Regular" w:asciiTheme="majorAscii"/>
          <w:b/>
          <w:bCs/>
          <w:sz w:val="28"/>
          <w:szCs w:val="28"/>
          <w:lang w:eastAsia="zh-CN"/>
        </w:rPr>
      </w:pPr>
      <w:bookmarkStart w:id="9" w:name="_Toc145073380"/>
      <w:r>
        <w:rPr>
          <w:rFonts w:hint="default" w:hAnsi="Helvetica Neue Regular" w:cs="Helvetica Neue Regular" w:asciiTheme="majorAscii"/>
          <w:b/>
          <w:bCs/>
          <w:sz w:val="28"/>
          <w:szCs w:val="28"/>
          <w:lang w:eastAsia="zh-CN"/>
        </w:rPr>
        <w:t xml:space="preserve"> </w:t>
      </w:r>
      <w:r>
        <w:rPr>
          <w:rFonts w:hint="default" w:hAnsi="Helvetica Neue Regular" w:cs="Helvetica Neue Regular" w:asciiTheme="majorAscii"/>
          <w:b/>
          <w:bCs/>
          <w:sz w:val="28"/>
          <w:szCs w:val="28"/>
          <w:lang w:eastAsia="zh-CN"/>
        </w:rPr>
        <w:t>Input frequency Range</w:t>
      </w:r>
      <w:bookmarkEnd w:id="9"/>
    </w:p>
    <w:p>
      <w:pPr>
        <w:rPr>
          <w:rStyle w:val="91"/>
          <w:rFonts w:hint="eastAsia"/>
          <w:lang w:eastAsia="zh-CN"/>
        </w:rPr>
      </w:pPr>
      <w:r>
        <w:rPr>
          <w:rStyle w:val="91"/>
          <w:rFonts w:hint="eastAsia"/>
          <w:lang w:eastAsia="zh-CN"/>
        </w:rPr>
        <w:t>T</w:t>
      </w:r>
      <w:r>
        <w:rPr>
          <w:rStyle w:val="91"/>
          <w:lang w:eastAsia="zh-CN"/>
        </w:rPr>
        <w:t>est Requirements</w:t>
      </w:r>
    </w:p>
    <w:p>
      <w:pPr>
        <w:ind w:firstLine="717" w:firstLineChars="0"/>
        <w:rPr>
          <w:rStyle w:val="91"/>
          <w:b w:val="0"/>
          <w:bCs w:val="0"/>
        </w:rPr>
      </w:pPr>
      <w:r>
        <w:rPr>
          <w:rStyle w:val="91"/>
          <w:b w:val="0"/>
          <w:bCs w:val="0"/>
        </w:rPr>
        <w:t>-</w:t>
      </w:r>
      <w:r>
        <w:rPr>
          <w:rStyle w:val="91"/>
          <w:rFonts w:hint="eastAsia"/>
          <w:b w:val="0"/>
          <w:bCs w:val="0"/>
          <w:lang w:val="en-US" w:eastAsia="zh-Hans"/>
        </w:rPr>
        <w:t>at</w:t>
      </w:r>
      <w:r>
        <w:rPr>
          <w:rStyle w:val="91"/>
          <w:rFonts w:hint="default"/>
          <w:b w:val="0"/>
          <w:bCs w:val="0"/>
          <w:lang w:eastAsia="zh-Hans"/>
        </w:rPr>
        <w:t xml:space="preserve"> </w:t>
      </w:r>
      <w:r>
        <w:rPr>
          <w:rStyle w:val="91"/>
          <w:rFonts w:hint="eastAsia"/>
          <w:b w:val="0"/>
          <w:bCs w:val="0"/>
          <w:lang w:val="en-US" w:eastAsia="zh-Hans"/>
        </w:rPr>
        <w:t>different</w:t>
      </w:r>
      <w:r>
        <w:rPr>
          <w:rStyle w:val="91"/>
          <w:rFonts w:hint="default"/>
          <w:b w:val="0"/>
          <w:bCs w:val="0"/>
          <w:lang w:eastAsia="zh-Hans"/>
        </w:rPr>
        <w:t xml:space="preserve"> </w:t>
      </w:r>
      <w:r>
        <w:rPr>
          <w:rStyle w:val="91"/>
          <w:rFonts w:hint="eastAsia"/>
          <w:b w:val="0"/>
          <w:bCs w:val="0"/>
          <w:lang w:val="en-US" w:eastAsia="zh-Hans"/>
        </w:rPr>
        <w:t>input</w:t>
      </w:r>
      <w:r>
        <w:rPr>
          <w:rStyle w:val="91"/>
          <w:rFonts w:hint="default"/>
          <w:b w:val="0"/>
          <w:bCs w:val="0"/>
          <w:lang w:eastAsia="zh-Hans"/>
        </w:rPr>
        <w:t xml:space="preserve"> </w:t>
      </w:r>
      <w:r>
        <w:rPr>
          <w:lang w:eastAsia="zh-CN"/>
        </w:rPr>
        <w:t xml:space="preserve">frequency </w:t>
      </w:r>
      <w:r>
        <w:rPr>
          <w:rStyle w:val="91"/>
          <w:rFonts w:hint="eastAsia"/>
          <w:b w:val="0"/>
          <w:bCs w:val="0"/>
          <w:lang w:val="en-US" w:eastAsia="zh-Hans"/>
        </w:rPr>
        <w:t>level</w:t>
      </w:r>
      <w:r>
        <w:rPr>
          <w:rStyle w:val="91"/>
          <w:rFonts w:hint="default"/>
          <w:b w:val="0"/>
          <w:bCs w:val="0"/>
          <w:lang w:eastAsia="zh-Hans"/>
        </w:rPr>
        <w:t xml:space="preserve">, </w:t>
      </w:r>
      <w:r>
        <w:rPr>
          <w:rStyle w:val="91"/>
          <w:rFonts w:hint="eastAsia"/>
          <w:b w:val="0"/>
          <w:bCs w:val="0"/>
          <w:lang w:val="en-US" w:eastAsia="zh-Hans"/>
        </w:rPr>
        <w:t>check</w:t>
      </w:r>
      <w:r>
        <w:rPr>
          <w:rStyle w:val="91"/>
          <w:rFonts w:hint="default"/>
          <w:b w:val="0"/>
          <w:bCs w:val="0"/>
          <w:lang w:eastAsia="zh-Hans"/>
        </w:rPr>
        <w:t xml:space="preserve"> P</w:t>
      </w:r>
      <w:r>
        <w:rPr>
          <w:rStyle w:val="91"/>
          <w:rFonts w:hint="eastAsia"/>
          <w:b w:val="0"/>
          <w:bCs w:val="0"/>
          <w:lang w:val="en-US" w:eastAsia="zh-Hans"/>
        </w:rPr>
        <w:t>ower</w:t>
      </w:r>
      <w:r>
        <w:rPr>
          <w:rStyle w:val="91"/>
          <w:rFonts w:hint="default"/>
          <w:b w:val="0"/>
          <w:bCs w:val="0"/>
          <w:lang w:eastAsia="zh-Hans"/>
        </w:rPr>
        <w:t xml:space="preserve"> </w:t>
      </w:r>
      <w:r>
        <w:rPr>
          <w:rStyle w:val="91"/>
          <w:rFonts w:hint="eastAsia"/>
          <w:b w:val="0"/>
          <w:bCs w:val="0"/>
          <w:lang w:val="en-US" w:eastAsia="zh-Hans"/>
        </w:rPr>
        <w:t>transfer</w:t>
      </w:r>
      <w:r>
        <w:rPr>
          <w:rStyle w:val="91"/>
          <w:rFonts w:hint="default"/>
          <w:b w:val="0"/>
          <w:bCs w:val="0"/>
          <w:lang w:eastAsia="zh-Hans"/>
        </w:rPr>
        <w:t xml:space="preserve"> </w:t>
      </w:r>
      <w:r>
        <w:rPr>
          <w:rStyle w:val="91"/>
          <w:rFonts w:hint="eastAsia"/>
          <w:b w:val="0"/>
          <w:bCs w:val="0"/>
          <w:lang w:val="en-US" w:eastAsia="zh-Hans"/>
        </w:rPr>
        <w:t>efficiency</w:t>
      </w:r>
    </w:p>
    <w:p>
      <w:pPr>
        <w:rPr>
          <w:rStyle w:val="91"/>
        </w:rPr>
      </w:pPr>
      <w:r>
        <w:rPr>
          <w:rStyle w:val="91"/>
          <w:rFonts w:hint="eastAsia"/>
        </w:rPr>
        <w:t>T</w:t>
      </w:r>
      <w:r>
        <w:rPr>
          <w:rStyle w:val="91"/>
        </w:rPr>
        <w:t xml:space="preserve">est </w:t>
      </w:r>
      <w:r>
        <w:rPr>
          <w:rStyle w:val="91"/>
          <w:lang w:eastAsia="zh-CN"/>
        </w:rPr>
        <w:t>Condition</w:t>
      </w:r>
    </w:p>
    <w:p>
      <w:pPr>
        <w:rPr>
          <w:rFonts w:hint="default"/>
          <w:lang w:eastAsia="zh-Hans"/>
        </w:rPr>
      </w:pPr>
      <w:r>
        <w:rPr>
          <w:rFonts w:hint="default"/>
          <w:lang w:eastAsia="zh-CN"/>
        </w:rPr>
        <w:t>1.</w:t>
      </w:r>
      <w:r>
        <w:rPr>
          <w:rFonts w:hint="default"/>
          <w:lang w:eastAsia="zh-CN"/>
        </w:rPr>
        <w:t>L</w:t>
      </w:r>
      <w:r>
        <w:rPr>
          <w:rFonts w:hint="eastAsia"/>
          <w:lang w:val="en-US" w:eastAsia="zh-Hans"/>
        </w:rPr>
        <w:t>oad</w:t>
      </w:r>
      <w:r>
        <w:rPr>
          <w:rFonts w:hint="default"/>
          <w:lang w:eastAsia="zh-Hans"/>
        </w:rPr>
        <w:t xml:space="preserve"> </w:t>
      </w:r>
      <w:r>
        <w:rPr>
          <w:rFonts w:hint="eastAsia"/>
          <w:lang w:val="en-US" w:eastAsia="zh-Hans"/>
        </w:rPr>
        <w:t>at</w:t>
      </w:r>
      <w:r>
        <w:rPr>
          <w:rFonts w:hint="default"/>
          <w:lang w:eastAsia="zh-Hans"/>
        </w:rPr>
        <w:t xml:space="preserve"> CV </w:t>
      </w:r>
      <w:r>
        <w:rPr>
          <w:rFonts w:hint="eastAsia"/>
          <w:lang w:val="en-US" w:eastAsia="zh-Hans"/>
        </w:rPr>
        <w:t>mode</w:t>
      </w:r>
      <w:r>
        <w:rPr>
          <w:rFonts w:hint="default"/>
          <w:lang w:eastAsia="zh-Hans"/>
        </w:rPr>
        <w:t>,</w:t>
      </w:r>
      <w:r>
        <w:rPr>
          <w:rFonts w:hint="default"/>
          <w:lang w:eastAsia="zh-Hans"/>
        </w:rPr>
        <w:t xml:space="preserve"> </w:t>
      </w:r>
      <w:r>
        <w:rPr>
          <w:rFonts w:hint="eastAsia"/>
          <w:lang w:val="en-US" w:eastAsia="zh-Hans"/>
        </w:rPr>
        <w:t>set</w:t>
      </w:r>
      <w:r>
        <w:rPr>
          <w:rFonts w:hint="default"/>
          <w:lang w:eastAsia="zh-Hans"/>
        </w:rPr>
        <w:t xml:space="preserve"> V</w:t>
      </w:r>
      <w:r>
        <w:rPr>
          <w:rFonts w:hint="eastAsia"/>
          <w:lang w:val="en-US" w:eastAsia="zh-Hans"/>
        </w:rPr>
        <w:t>out</w:t>
      </w:r>
      <w:r>
        <w:rPr>
          <w:rFonts w:hint="default"/>
          <w:lang w:eastAsia="zh-Hans"/>
        </w:rPr>
        <w:t>=400V</w:t>
      </w:r>
      <w:r>
        <w:rPr>
          <w:rFonts w:hint="default"/>
          <w:lang w:eastAsia="zh-Hans"/>
        </w:rPr>
        <w:t>.</w:t>
      </w:r>
    </w:p>
    <w:p>
      <w:pPr>
        <w:rPr>
          <w:rFonts w:hint="default"/>
          <w:lang w:eastAsia="zh-Hans"/>
        </w:rPr>
      </w:pPr>
      <w:r>
        <w:rPr>
          <w:rFonts w:hint="default"/>
          <w:lang w:eastAsia="zh-Hans"/>
        </w:rPr>
        <w:t>2.</w:t>
      </w:r>
      <w:r>
        <w:rPr>
          <w:rFonts w:hint="default"/>
          <w:lang w:eastAsia="zh-Hans"/>
        </w:rPr>
        <w:t xml:space="preserve">AC </w:t>
      </w:r>
      <w:r>
        <w:rPr>
          <w:rFonts w:hint="eastAsia"/>
          <w:lang w:val="en-US" w:eastAsia="zh-Hans"/>
        </w:rPr>
        <w:t>voltage</w:t>
      </w:r>
      <w:r>
        <w:rPr>
          <w:rFonts w:hint="default"/>
          <w:lang w:eastAsia="zh-Hans"/>
        </w:rPr>
        <w:t xml:space="preserve"> </w:t>
      </w:r>
      <w:r>
        <w:rPr>
          <w:rFonts w:hint="eastAsia"/>
          <w:lang w:val="en-US" w:eastAsia="zh-Hans"/>
        </w:rPr>
        <w:t>set</w:t>
      </w:r>
      <w:r>
        <w:rPr>
          <w:rFonts w:hint="default"/>
          <w:lang w:eastAsia="zh-Hans"/>
        </w:rPr>
        <w:t xml:space="preserve"> 220V</w:t>
      </w:r>
      <w:r>
        <w:rPr>
          <w:rFonts w:hint="default"/>
          <w:lang w:eastAsia="zh-Hans"/>
        </w:rPr>
        <w:t>.</w:t>
      </w:r>
    </w:p>
    <w:p>
      <w:pPr>
        <w:rPr>
          <w:rFonts w:hint="eastAsia"/>
          <w:lang w:val="en-US" w:eastAsia="zh-Hans"/>
        </w:rPr>
      </w:pPr>
      <w:r>
        <w:rPr>
          <w:rFonts w:hint="default"/>
          <w:lang w:eastAsia="zh-Hans"/>
        </w:rPr>
        <w:t>3.</w:t>
      </w:r>
      <w:r>
        <w:rPr>
          <w:rFonts w:hint="eastAsia"/>
          <w:lang w:val="en-US" w:eastAsia="zh-Hans"/>
        </w:rPr>
        <w:t>set</w:t>
      </w:r>
      <w:r>
        <w:rPr>
          <w:rFonts w:hint="default"/>
          <w:lang w:eastAsia="zh-Hans"/>
        </w:rPr>
        <w:t xml:space="preserve"> </w:t>
      </w:r>
      <w:r>
        <w:rPr>
          <w:rFonts w:hint="eastAsia"/>
          <w:lang w:val="en-US" w:eastAsia="zh-Hans"/>
        </w:rPr>
        <w:t>frequency</w:t>
      </w:r>
      <w:r>
        <w:rPr>
          <w:rFonts w:hint="default"/>
          <w:lang w:eastAsia="zh-Hans"/>
        </w:rPr>
        <w:t xml:space="preserve">  </w:t>
      </w:r>
      <w:r>
        <w:rPr>
          <w:rFonts w:hint="eastAsia"/>
          <w:lang w:val="en-US" w:eastAsia="zh-Hans"/>
        </w:rPr>
        <w:t>from</w:t>
      </w:r>
      <w:r>
        <w:rPr>
          <w:rFonts w:hint="default"/>
          <w:lang w:eastAsia="zh-Hans"/>
        </w:rPr>
        <w:t xml:space="preserve"> 47</w:t>
      </w:r>
      <w:r>
        <w:rPr>
          <w:rFonts w:hint="eastAsia"/>
          <w:lang w:val="en-US" w:eastAsia="zh-Hans"/>
        </w:rPr>
        <w:t>Hz</w:t>
      </w:r>
      <w:r>
        <w:rPr>
          <w:rFonts w:hint="default"/>
          <w:lang w:eastAsia="zh-Hans"/>
        </w:rPr>
        <w:t>~53</w:t>
      </w:r>
      <w:r>
        <w:rPr>
          <w:rFonts w:hint="eastAsia"/>
          <w:lang w:val="en-US" w:eastAsia="zh-Hans"/>
        </w:rPr>
        <w:t>Hz</w:t>
      </w:r>
      <w:r>
        <w:rPr>
          <w:rFonts w:hint="eastAsia"/>
          <w:lang w:eastAsia="zh-Hans"/>
        </w:rPr>
        <w:t>，</w:t>
      </w:r>
      <w:r>
        <w:rPr>
          <w:rFonts w:hint="default"/>
          <w:lang w:eastAsia="zh-Hans"/>
        </w:rPr>
        <w:t>1</w:t>
      </w:r>
      <w:r>
        <w:rPr>
          <w:rFonts w:hint="eastAsia"/>
          <w:lang w:val="en-US" w:eastAsia="zh-Hans"/>
        </w:rPr>
        <w:t>Hz/steps</w:t>
      </w:r>
      <w:r>
        <w:rPr>
          <w:rFonts w:hint="default"/>
          <w:lang w:eastAsia="zh-Hans"/>
        </w:rPr>
        <w:t>.</w:t>
      </w:r>
    </w:p>
    <w:p>
      <w:pPr>
        <w:rPr>
          <w:rFonts w:hint="eastAsia"/>
          <w:lang w:val="en-US" w:eastAsia="zh-Hans"/>
        </w:rPr>
      </w:pPr>
      <w:r>
        <w:rPr>
          <w:rFonts w:hint="default"/>
          <w:lang w:eastAsia="zh-Hans"/>
        </w:rPr>
        <w:t>4.</w:t>
      </w:r>
      <w:r>
        <w:rPr>
          <w:rFonts w:hint="eastAsia"/>
          <w:lang w:val="en-US" w:eastAsia="zh-Hans"/>
        </w:rPr>
        <w:t>Do</w:t>
      </w:r>
      <w:r>
        <w:rPr>
          <w:rFonts w:hint="default"/>
          <w:lang w:eastAsia="zh-Hans"/>
        </w:rPr>
        <w:t xml:space="preserve"> </w:t>
      </w:r>
      <w:r>
        <w:rPr>
          <w:rFonts w:hint="eastAsia"/>
          <w:lang w:val="en-US" w:eastAsia="zh-Hans"/>
        </w:rPr>
        <w:t>max</w:t>
      </w:r>
      <w:r>
        <w:rPr>
          <w:rFonts w:hint="default"/>
          <w:lang w:eastAsia="zh-Hans"/>
        </w:rPr>
        <w:t xml:space="preserve"> </w:t>
      </w:r>
      <w:r>
        <w:rPr>
          <w:rFonts w:hint="eastAsia"/>
          <w:lang w:val="en-US" w:eastAsia="zh-Hans"/>
        </w:rPr>
        <w:t>load</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transfer</w:t>
      </w:r>
      <w:r>
        <w:rPr>
          <w:rFonts w:hint="default"/>
          <w:lang w:eastAsia="zh-Hans"/>
        </w:rPr>
        <w:t xml:space="preserve">, </w:t>
      </w:r>
      <w:r>
        <w:rPr>
          <w:rFonts w:hint="eastAsia"/>
          <w:lang w:val="en-US" w:eastAsia="zh-Hans"/>
        </w:rPr>
        <w:t>record</w:t>
      </w:r>
      <w:r>
        <w:rPr>
          <w:rFonts w:hint="default"/>
          <w:lang w:eastAsia="zh-Hans"/>
        </w:rPr>
        <w:t xml:space="preserve"> </w:t>
      </w:r>
      <w:r>
        <w:rPr>
          <w:rFonts w:hint="eastAsia"/>
          <w:lang w:val="en-US" w:eastAsia="zh-Hans"/>
        </w:rPr>
        <w:t>input</w:t>
      </w:r>
      <w:r>
        <w:rPr>
          <w:rFonts w:hint="default"/>
          <w:lang w:eastAsia="zh-Hans"/>
        </w:rPr>
        <w:t>/</w:t>
      </w:r>
      <w:r>
        <w:rPr>
          <w:rFonts w:hint="eastAsia"/>
          <w:lang w:val="en-US" w:eastAsia="zh-Hans"/>
        </w:rPr>
        <w:t>output</w:t>
      </w:r>
      <w:r>
        <w:rPr>
          <w:rFonts w:hint="default"/>
          <w:lang w:eastAsia="zh-Hans"/>
        </w:rPr>
        <w:t xml:space="preserve"> </w:t>
      </w:r>
      <w:r>
        <w:rPr>
          <w:rFonts w:hint="eastAsia"/>
          <w:lang w:val="en-US" w:eastAsia="zh-Hans"/>
        </w:rPr>
        <w:t>power</w:t>
      </w:r>
      <w:r>
        <w:rPr>
          <w:rFonts w:hint="default"/>
          <w:lang w:eastAsia="zh-Hans"/>
        </w:rPr>
        <w:t xml:space="preserve"> </w:t>
      </w:r>
      <w:r>
        <w:rPr>
          <w:rFonts w:hint="eastAsia"/>
          <w:lang w:val="en-US" w:eastAsia="zh-Hans"/>
        </w:rPr>
        <w:t>and</w:t>
      </w:r>
      <w:r>
        <w:rPr>
          <w:rFonts w:hint="default"/>
          <w:lang w:eastAsia="zh-Hans"/>
        </w:rPr>
        <w:t xml:space="preserve"> </w:t>
      </w:r>
      <w:r>
        <w:rPr>
          <w:rFonts w:hint="eastAsia"/>
          <w:lang w:val="en-US" w:eastAsia="zh-Hans"/>
        </w:rPr>
        <w:t>eff</w:t>
      </w:r>
      <w:r>
        <w:rPr>
          <w:rFonts w:hint="default"/>
          <w:lang w:eastAsia="zh-Hans"/>
        </w:rPr>
        <w:t>.</w:t>
      </w:r>
    </w:p>
    <w:p>
      <w:pPr>
        <w:rPr>
          <w:rFonts w:ascii="Calibri" w:hAnsi="Calibri" w:eastAsia="宋体" w:cs="Calibri"/>
          <w:color w:val="000000"/>
          <w:kern w:val="0"/>
          <w:sz w:val="22"/>
          <w:szCs w:val="22"/>
          <w:lang w:val="en-US" w:eastAsia="zh-CN" w:bidi="ar"/>
        </w:rPr>
      </w:pPr>
      <w:r>
        <w:rPr>
          <w:rFonts w:hint="default"/>
          <w:lang w:eastAsia="zh-Hans"/>
        </w:rPr>
        <w:t>5.</w:t>
      </w:r>
      <w:r>
        <w:rPr>
          <w:rFonts w:ascii="Calibri" w:hAnsi="Calibri" w:eastAsia="宋体" w:cs="Calibri"/>
          <w:color w:val="000000"/>
          <w:kern w:val="0"/>
          <w:sz w:val="22"/>
          <w:szCs w:val="22"/>
          <w:lang w:val="en-US" w:eastAsia="zh-CN" w:bidi="ar"/>
        </w:rPr>
        <w:t xml:space="preserve">The inlet water temperature of </w:t>
      </w:r>
      <w:r>
        <w:rPr>
          <w:rFonts w:ascii="Calibri" w:hAnsi="Calibri" w:eastAsia="宋体" w:cs="Calibri"/>
          <w:color w:val="000000"/>
          <w:kern w:val="0"/>
          <w:sz w:val="22"/>
          <w:szCs w:val="22"/>
          <w:lang w:eastAsia="zh-CN" w:bidi="ar"/>
        </w:rPr>
        <w:t>OBC</w:t>
      </w:r>
      <w:r>
        <w:rPr>
          <w:rFonts w:ascii="Calibri" w:hAnsi="Calibri" w:eastAsia="宋体" w:cs="Calibri"/>
          <w:color w:val="000000"/>
          <w:kern w:val="0"/>
          <w:sz w:val="22"/>
          <w:szCs w:val="22"/>
          <w:lang w:val="en-US" w:eastAsia="zh-CN" w:bidi="ar"/>
        </w:rPr>
        <w:t xml:space="preserve"> is 45 °C and the flow rate is 8 L/min.</w:t>
      </w:r>
    </w:p>
    <w:p>
      <w:pPr>
        <w:rPr>
          <w:rFonts w:hint="eastAsia" w:ascii="Calibri" w:hAnsi="Calibri" w:eastAsia="宋体" w:cs="Calibri"/>
          <w:color w:val="000000"/>
          <w:kern w:val="0"/>
          <w:sz w:val="22"/>
          <w:szCs w:val="22"/>
          <w:lang w:eastAsia="zh-CN" w:bidi="ar"/>
        </w:rPr>
      </w:pPr>
    </w:p>
    <w:p>
      <w:pPr>
        <w:rPr>
          <w:rStyle w:val="91"/>
        </w:rPr>
      </w:pPr>
      <w:r>
        <w:rPr>
          <w:rStyle w:val="91"/>
          <w:rFonts w:hint="eastAsia"/>
        </w:rPr>
        <w:t>T</w:t>
      </w:r>
      <w:r>
        <w:rPr>
          <w:rStyle w:val="91"/>
        </w:rPr>
        <w:t>est Method and Procedure</w:t>
      </w:r>
    </w:p>
    <w:p>
      <w:pPr>
        <w:keepNext w:val="0"/>
        <w:keepLines w:val="0"/>
        <w:widowControl/>
        <w:suppressLineNumbers w:val="0"/>
        <w:jc w:val="left"/>
      </w:pPr>
      <w:r>
        <w:rPr>
          <w:rFonts w:ascii="Calibri" w:hAnsi="Calibri" w:eastAsia="宋体" w:cs="Calibri"/>
          <w:color w:val="000000"/>
          <w:kern w:val="0"/>
          <w:sz w:val="22"/>
          <w:szCs w:val="22"/>
          <w:lang w:val="en-US" w:eastAsia="zh-CN" w:bidi="ar"/>
        </w:rPr>
        <w:t xml:space="preserve">1. Under the condition of rated input and rated power output, adjust the input frequency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upward to 53 Hz.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2. Under the condition of rated input and rated power output, adjust the input frequency </w:t>
      </w:r>
    </w:p>
    <w:p>
      <w:pPr>
        <w:keepNext w:val="0"/>
        <w:keepLines w:val="0"/>
        <w:widowControl/>
        <w:suppressLineNumbers w:val="0"/>
        <w:jc w:val="left"/>
      </w:pPr>
      <w:r>
        <w:rPr>
          <w:rFonts w:hint="default" w:ascii="Calibri" w:hAnsi="Calibri" w:eastAsia="宋体" w:cs="Calibri"/>
          <w:color w:val="000000"/>
          <w:kern w:val="0"/>
          <w:sz w:val="22"/>
          <w:szCs w:val="22"/>
          <w:lang w:val="en-US" w:eastAsia="zh-CN" w:bidi="ar"/>
        </w:rPr>
        <w:t xml:space="preserve">downward to 47 Hz. </w:t>
      </w:r>
    </w:p>
    <w:p>
      <w:pPr>
        <w:rPr>
          <w:rStyle w:val="91"/>
          <w:rFonts w:hint="eastAsia"/>
        </w:rPr>
      </w:pPr>
    </w:p>
    <w:p>
      <w:pPr>
        <w:rPr>
          <w:rStyle w:val="91"/>
        </w:rPr>
      </w:pPr>
      <w:r>
        <w:rPr>
          <w:rStyle w:val="91"/>
          <w:rFonts w:hint="eastAsia"/>
        </w:rPr>
        <w:t>T</w:t>
      </w:r>
      <w:r>
        <w:rPr>
          <w:rStyle w:val="91"/>
        </w:rPr>
        <w:t>est Result</w:t>
      </w:r>
    </w:p>
    <w:p>
      <w:pPr>
        <w:rPr>
          <w:i/>
          <w:iCs/>
          <w:lang w:eastAsia="zh-CN"/>
        </w:rPr>
      </w:pPr>
      <w:r>
        <w:rPr>
          <w:rFonts w:hint="eastAsia"/>
          <w:i/>
          <w:iCs/>
          <w:lang w:eastAsia="zh-CN"/>
        </w:rPr>
        <w:t>D</w:t>
      </w:r>
      <w:r>
        <w:rPr>
          <w:i/>
          <w:iCs/>
          <w:lang w:eastAsia="zh-CN"/>
        </w:rPr>
        <w:t>ata, Table, Chart, Photo, etc.</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186"/>
        <w:gridCol w:w="1103"/>
        <w:gridCol w:w="1104"/>
        <w:gridCol w:w="1062"/>
        <w:gridCol w:w="1255"/>
        <w:gridCol w:w="1324"/>
        <w:gridCol w:w="1214"/>
        <w:gridCol w:w="9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ascii="Helvetica Neue" w:hAnsi="Helvetica Neue" w:eastAsia="Helvetica Neue" w:cs="Helvetica Neue"/>
                <w:b/>
                <w:color w:val="000000"/>
                <w:sz w:val="20"/>
                <w:szCs w:val="20"/>
              </w:rPr>
              <w:t>Input-frequency</w:t>
            </w:r>
          </w:p>
        </w:tc>
        <w:tc>
          <w:tcPr>
            <w:tcW w:w="1103"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Input-Voltage/V</w:t>
            </w:r>
          </w:p>
        </w:tc>
        <w:tc>
          <w:tcPr>
            <w:tcW w:w="110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Input—Current/A</w:t>
            </w:r>
          </w:p>
        </w:tc>
        <w:tc>
          <w:tcPr>
            <w:tcW w:w="1062"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Input</w:t>
            </w:r>
            <w:r>
              <w:rPr>
                <w:rFonts w:hint="default" w:ascii="Helvetica Neue" w:hAnsi="Helvetica Neue" w:eastAsia="Helvetica Neue" w:cs="Helvetica Neue"/>
                <w:b/>
                <w:color w:val="000000"/>
                <w:sz w:val="20"/>
                <w:szCs w:val="20"/>
              </w:rPr>
              <w:t>-</w:t>
            </w:r>
            <w:r>
              <w:rPr>
                <w:rFonts w:hint="default" w:ascii="Helvetica Neue" w:hAnsi="Helvetica Neue" w:eastAsia="Helvetica Neue" w:cs="Helvetica Neue"/>
                <w:b/>
                <w:color w:val="000000"/>
                <w:sz w:val="20"/>
                <w:szCs w:val="20"/>
              </w:rPr>
              <w:t>Power/W</w:t>
            </w:r>
          </w:p>
        </w:tc>
        <w:tc>
          <w:tcPr>
            <w:tcW w:w="1255"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Load-Voltage/V</w:t>
            </w:r>
          </w:p>
        </w:tc>
        <w:tc>
          <w:tcPr>
            <w:tcW w:w="132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Load-Current/A</w:t>
            </w:r>
          </w:p>
        </w:tc>
        <w:tc>
          <w:tcPr>
            <w:tcW w:w="1214"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Load-Power/W</w:t>
            </w:r>
          </w:p>
        </w:tc>
        <w:tc>
          <w:tcPr>
            <w:tcW w:w="938" w:type="dxa"/>
            <w:tcBorders>
              <w:top w:val="single" w:color="000000" w:sz="8" w:space="0"/>
              <w:left w:val="single" w:color="000000" w:sz="8" w:space="0"/>
              <w:bottom w:val="single" w:color="000000" w:sz="8" w:space="0"/>
              <w:right w:val="single" w:color="000000" w:sz="8" w:space="0"/>
            </w:tcBorders>
            <w:shd w:val="clear" w:color="auto" w:fill="B0B3B2"/>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Eff%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98"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48Hz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400</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6612</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49Hz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399.94</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6611.00</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50Hz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31.7</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6974</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399.98</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6611.66</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51Hz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31.7</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6974</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400</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6612</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2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52Hz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399.96</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6611.33</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41" w:hRule="atLeast"/>
        </w:trPr>
        <w:tc>
          <w:tcPr>
            <w:tcW w:w="1186" w:type="dxa"/>
            <w:tcBorders>
              <w:top w:val="single" w:color="000000" w:sz="8" w:space="0"/>
              <w:left w:val="single" w:color="000000" w:sz="8" w:space="0"/>
              <w:bottom w:val="single" w:color="000000" w:sz="8" w:space="0"/>
              <w:right w:val="single" w:color="000000" w:sz="8" w:space="0"/>
            </w:tcBorders>
            <w:shd w:val="clear" w:color="auto" w:fill="D4D4D4"/>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b/>
                <w:color w:val="000000"/>
                <w:sz w:val="20"/>
                <w:szCs w:val="20"/>
              </w:rPr>
              <w:t>53Hz</w:t>
            </w:r>
          </w:p>
        </w:tc>
        <w:tc>
          <w:tcPr>
            <w:tcW w:w="1103"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220</w:t>
            </w:r>
          </w:p>
        </w:tc>
        <w:tc>
          <w:tcPr>
            <w:tcW w:w="110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31.8</w:t>
            </w:r>
          </w:p>
        </w:tc>
        <w:tc>
          <w:tcPr>
            <w:tcW w:w="1062"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6996</w:t>
            </w:r>
          </w:p>
        </w:tc>
        <w:tc>
          <w:tcPr>
            <w:tcW w:w="1255"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399.99</w:t>
            </w:r>
          </w:p>
        </w:tc>
        <w:tc>
          <w:tcPr>
            <w:tcW w:w="132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16.53</w:t>
            </w:r>
          </w:p>
        </w:tc>
        <w:tc>
          <w:tcPr>
            <w:tcW w:w="1214"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top"/>
          </w:tcPr>
          <w:p>
            <w:pPr>
              <w:pStyle w:val="86"/>
              <w:keepNext w:val="0"/>
              <w:keepLines w:val="0"/>
              <w:widowControl/>
              <w:suppressLineNumbers w:val="0"/>
              <w:spacing w:before="0" w:beforeAutospacing="0" w:after="0" w:afterAutospacing="0"/>
              <w:ind w:left="0" w:right="0"/>
            </w:pPr>
            <w:r>
              <w:rPr>
                <w:rFonts w:hint="default" w:ascii="Helvetica Neue" w:hAnsi="Helvetica Neue" w:eastAsia="Helvetica Neue" w:cs="Helvetica Neue"/>
                <w:color w:val="000000"/>
                <w:sz w:val="20"/>
                <w:szCs w:val="20"/>
              </w:rPr>
              <w:t>6611.83</w:t>
            </w:r>
          </w:p>
        </w:tc>
        <w:tc>
          <w:tcPr>
            <w:tcW w:w="938" w:type="dxa"/>
            <w:tcBorders>
              <w:top w:val="single" w:color="000000" w:sz="8" w:space="0"/>
              <w:left w:val="single" w:color="000000" w:sz="8" w:space="0"/>
              <w:bottom w:val="single" w:color="000000" w:sz="8" w:space="0"/>
              <w:right w:val="single" w:color="000000" w:sz="8" w:space="0"/>
            </w:tcBorders>
            <w:shd w:val="clear"/>
            <w:tcMar>
              <w:top w:w="80" w:type="dxa"/>
              <w:left w:w="80" w:type="dxa"/>
              <w:bottom w:w="80" w:type="dxa"/>
              <w:right w:w="80" w:type="dxa"/>
            </w:tcMar>
            <w:vAlign w:val="center"/>
          </w:tcPr>
          <w:p>
            <w:pPr>
              <w:pStyle w:val="86"/>
              <w:keepNext w:val="0"/>
              <w:keepLines w:val="0"/>
              <w:widowControl/>
              <w:suppressLineNumbers w:val="0"/>
              <w:spacing w:before="0" w:beforeAutospacing="0" w:after="0" w:afterAutospacing="0"/>
              <w:ind w:left="0" w:right="0"/>
              <w:jc w:val="center"/>
            </w:pPr>
            <w:r>
              <w:rPr>
                <w:rFonts w:hint="default" w:ascii="Helvetica Neue" w:hAnsi="Helvetica Neue" w:eastAsia="Helvetica Neue" w:cs="Helvetica Neue"/>
                <w:color w:val="000000"/>
                <w:sz w:val="20"/>
                <w:szCs w:val="20"/>
              </w:rPr>
              <w:t>94.51</w:t>
            </w:r>
          </w:p>
        </w:tc>
      </w:tr>
    </w:tbl>
    <w:p>
      <w:pPr>
        <w:rPr>
          <w:rFonts w:hint="eastAsia"/>
          <w:lang w:eastAsia="zh-CN"/>
        </w:rPr>
      </w:pPr>
    </w:p>
    <w:p>
      <w:pPr>
        <w:rPr>
          <w:lang w:eastAsia="zh-CN"/>
        </w:rPr>
      </w:pPr>
    </w:p>
    <w:p>
      <w:pPr>
        <w:rPr>
          <w:rFonts w:hint="eastAsia"/>
          <w:lang w:eastAsia="zh-CN"/>
        </w:rPr>
      </w:pPr>
    </w:p>
    <w:p>
      <w:pPr>
        <w:pStyle w:val="3"/>
      </w:pPr>
      <w:bookmarkStart w:id="10" w:name="_Toc145073381"/>
      <w:r>
        <w:rPr>
          <w:rFonts w:hint="eastAsia"/>
          <w:lang w:eastAsia="zh-CN"/>
        </w:rPr>
        <w:t>System</w:t>
      </w:r>
      <w:r>
        <w:t xml:space="preserve"> Functional Test</w:t>
      </w:r>
      <w:bookmarkEnd w:id="10"/>
    </w:p>
    <w:p/>
    <w:p/>
    <w:p/>
    <w:p/>
    <w:p/>
    <w:p>
      <w:pPr>
        <w:pStyle w:val="3"/>
        <w:rPr>
          <w:lang w:eastAsia="zh-CN"/>
        </w:rPr>
      </w:pPr>
      <w:bookmarkStart w:id="11" w:name="_Toc145073382"/>
      <w:r>
        <w:rPr>
          <w:rFonts w:hint="eastAsia"/>
          <w:lang w:eastAsia="zh-CN"/>
        </w:rPr>
        <w:t>S</w:t>
      </w:r>
      <w:r>
        <w:rPr>
          <w:lang w:eastAsia="zh-CN"/>
        </w:rPr>
        <w:t>ystem Safety Test</w:t>
      </w:r>
      <w:bookmarkEnd w:id="11"/>
    </w:p>
    <w:p>
      <w:pPr>
        <w:rPr>
          <w:lang w:eastAsia="zh-CN"/>
        </w:rPr>
      </w:pPr>
    </w:p>
    <w:p>
      <w:pPr>
        <w:rPr>
          <w:lang w:eastAsia="zh-CN"/>
        </w:rPr>
      </w:pPr>
    </w:p>
    <w:p>
      <w:pPr>
        <w:rPr>
          <w:rFonts w:hint="eastAsia"/>
          <w:lang w:eastAsia="zh-CN"/>
        </w:rPr>
      </w:pPr>
    </w:p>
    <w:p>
      <w:pPr>
        <w:rPr>
          <w:lang w:eastAsia="zh-CN"/>
        </w:rPr>
      </w:pPr>
    </w:p>
    <w:p>
      <w:pPr>
        <w:rPr>
          <w:rFonts w:hint="eastAsia"/>
          <w:lang w:eastAsia="zh-CN"/>
        </w:rPr>
      </w:pPr>
    </w:p>
    <w:p>
      <w:pPr>
        <w:rPr>
          <w:rFonts w:hint="eastAsia"/>
          <w:lang w:eastAsia="zh-CN"/>
        </w:rPr>
      </w:pPr>
    </w:p>
    <w:p>
      <w:pPr>
        <w:ind w:left="0"/>
        <w:rPr>
          <w:rFonts w:asciiTheme="majorHAnsi" w:hAnsiTheme="majorHAnsi" w:eastAsiaTheme="majorEastAsia" w:cstheme="majorBidi"/>
          <w:b/>
          <w:sz w:val="36"/>
          <w:szCs w:val="32"/>
        </w:rPr>
      </w:pPr>
      <w:r>
        <w:br w:type="page"/>
      </w:r>
    </w:p>
    <w:p>
      <w:pPr>
        <w:pStyle w:val="2"/>
      </w:pPr>
      <w:bookmarkStart w:id="12" w:name="_Toc145073383"/>
      <w:r>
        <w:t>Wireless Charging Test</w:t>
      </w:r>
      <w:bookmarkEnd w:id="12"/>
    </w:p>
    <w:p>
      <w:pPr>
        <w:pStyle w:val="3"/>
        <w:rPr>
          <w:lang w:eastAsia="zh-CN"/>
        </w:rPr>
      </w:pPr>
      <w:bookmarkStart w:id="13" w:name="_Toc145073384"/>
      <w:r>
        <w:t xml:space="preserve">Output Power </w:t>
      </w:r>
      <w:r>
        <w:rPr>
          <w:rFonts w:eastAsiaTheme="minorEastAsia"/>
        </w:rPr>
        <w:t>T</w:t>
      </w:r>
      <w:r>
        <w:rPr>
          <w:rFonts w:hint="eastAsia"/>
          <w:lang w:eastAsia="zh-CN"/>
        </w:rPr>
        <w:t>est</w:t>
      </w:r>
      <w:bookmarkEnd w:id="13"/>
    </w:p>
    <w:p/>
    <w:p>
      <w:pPr>
        <w:pStyle w:val="3"/>
        <w:rPr>
          <w:lang w:eastAsia="zh-CN"/>
        </w:rPr>
      </w:pPr>
      <w:bookmarkStart w:id="14" w:name="_Toc145073385"/>
      <w:r>
        <w:rPr>
          <w:lang w:eastAsia="zh-CN"/>
        </w:rPr>
        <w:t>XYZ Sweep</w:t>
      </w:r>
      <w:bookmarkEnd w:id="14"/>
    </w:p>
    <w:p>
      <w:pPr>
        <w:rPr>
          <w:lang w:eastAsia="zh-CN"/>
        </w:rPr>
      </w:pPr>
    </w:p>
    <w:p>
      <w:pPr>
        <w:pStyle w:val="3"/>
        <w:rPr>
          <w:lang w:eastAsia="zh-CN"/>
        </w:rPr>
      </w:pPr>
      <w:bookmarkStart w:id="15" w:name="_Toc145073386"/>
      <w:r>
        <w:rPr>
          <w:lang w:eastAsia="zh-CN"/>
        </w:rPr>
        <w:t>Load Dump</w:t>
      </w:r>
      <w:bookmarkEnd w:id="15"/>
    </w:p>
    <w:p>
      <w:pPr>
        <w:rPr>
          <w:lang w:eastAsia="zh-CN"/>
        </w:rPr>
      </w:pPr>
    </w:p>
    <w:p>
      <w:pPr>
        <w:pStyle w:val="3"/>
        <w:rPr>
          <w:lang w:eastAsia="zh-CN"/>
        </w:rPr>
      </w:pPr>
      <w:bookmarkStart w:id="16" w:name="_Toc145073387"/>
      <w:r>
        <w:rPr>
          <w:lang w:eastAsia="zh-CN"/>
        </w:rPr>
        <w:t>PD</w:t>
      </w:r>
      <w:bookmarkEnd w:id="16"/>
    </w:p>
    <w:p>
      <w:pPr>
        <w:pStyle w:val="251"/>
        <w:rPr>
          <w:rFonts w:hint="eastAsia"/>
          <w:lang w:eastAsia="zh-CN"/>
        </w:rPr>
      </w:pPr>
    </w:p>
    <w:p>
      <w:pPr>
        <w:pStyle w:val="3"/>
        <w:rPr>
          <w:lang w:eastAsia="zh-CN"/>
        </w:rPr>
      </w:pPr>
      <w:bookmarkStart w:id="17" w:name="_Toc145073388"/>
      <w:r>
        <w:rPr>
          <w:lang w:eastAsia="zh-CN"/>
        </w:rPr>
        <w:t>FOD</w:t>
      </w:r>
      <w:bookmarkEnd w:id="17"/>
    </w:p>
    <w:p>
      <w:pPr>
        <w:pStyle w:val="251"/>
        <w:rPr>
          <w:rFonts w:hint="eastAsia"/>
          <w:lang w:eastAsia="zh-CN"/>
        </w:rPr>
      </w:pPr>
    </w:p>
    <w:p>
      <w:pPr>
        <w:pStyle w:val="3"/>
        <w:rPr>
          <w:lang w:eastAsia="zh-CN"/>
        </w:rPr>
      </w:pPr>
      <w:bookmarkStart w:id="18" w:name="_Toc145073389"/>
      <w:r>
        <w:rPr>
          <w:lang w:eastAsia="zh-CN"/>
        </w:rPr>
        <w:t>LOD</w:t>
      </w:r>
      <w:bookmarkEnd w:id="18"/>
    </w:p>
    <w:p>
      <w:pPr>
        <w:pStyle w:val="251"/>
        <w:rPr>
          <w:rFonts w:hint="eastAsia"/>
          <w:lang w:eastAsia="zh-CN"/>
        </w:rPr>
      </w:pPr>
    </w:p>
    <w:p>
      <w:pPr>
        <w:pStyle w:val="3"/>
        <w:rPr>
          <w:lang w:eastAsia="zh-CN"/>
        </w:rPr>
      </w:pPr>
      <w:bookmarkStart w:id="19" w:name="_Toc145073390"/>
      <w:r>
        <w:rPr>
          <w:lang w:eastAsia="zh-CN"/>
        </w:rPr>
        <w:t>Burn-in</w:t>
      </w:r>
      <w:bookmarkEnd w:id="19"/>
    </w:p>
    <w:p>
      <w:pPr>
        <w:pStyle w:val="251"/>
        <w:rPr>
          <w:rFonts w:hint="eastAsia"/>
          <w:lang w:eastAsia="zh-CN"/>
        </w:rPr>
      </w:pPr>
    </w:p>
    <w:p>
      <w:pPr>
        <w:pStyle w:val="3"/>
        <w:rPr>
          <w:lang w:eastAsia="zh-CN"/>
        </w:rPr>
      </w:pPr>
      <w:bookmarkStart w:id="20" w:name="_Toc145073391"/>
      <w:r>
        <w:rPr>
          <w:lang w:eastAsia="zh-CN"/>
        </w:rPr>
        <w:t>High Temperature Test</w:t>
      </w:r>
      <w:bookmarkEnd w:id="20"/>
    </w:p>
    <w:p>
      <w:pPr>
        <w:pStyle w:val="251"/>
        <w:rPr>
          <w:rFonts w:hint="eastAsia"/>
          <w:lang w:eastAsia="zh-CN"/>
        </w:rPr>
      </w:pPr>
      <w:r>
        <w:rPr>
          <w:rFonts w:hint="eastAsia"/>
          <w:lang w:eastAsia="zh-CN"/>
        </w:rPr>
        <w:t>8</w:t>
      </w:r>
      <w:r>
        <w:rPr>
          <w:lang w:eastAsia="zh-CN"/>
        </w:rPr>
        <w:t>5</w:t>
      </w:r>
      <w:r>
        <w:rPr>
          <w:rFonts w:hint="eastAsia"/>
          <w:lang w:eastAsia="zh-CN"/>
        </w:rPr>
        <w:t>℃，with</w:t>
      </w:r>
      <w:r>
        <w:rPr>
          <w:lang w:eastAsia="zh-CN"/>
        </w:rPr>
        <w:t xml:space="preserve"> 65</w:t>
      </w:r>
      <w:r>
        <w:rPr>
          <w:rFonts w:hint="eastAsia"/>
          <w:lang w:eastAsia="zh-CN"/>
        </w:rPr>
        <w:t>℃ liquid</w:t>
      </w:r>
      <w:r>
        <w:rPr>
          <w:lang w:eastAsia="zh-CN"/>
        </w:rPr>
        <w:t xml:space="preserve"> </w:t>
      </w:r>
      <w:r>
        <w:rPr>
          <w:rFonts w:hint="eastAsia"/>
          <w:lang w:eastAsia="zh-CN"/>
        </w:rPr>
        <w:t>cooling</w:t>
      </w:r>
    </w:p>
    <w:p>
      <w:pPr>
        <w:pStyle w:val="3"/>
        <w:rPr>
          <w:lang w:eastAsia="zh-CN"/>
        </w:rPr>
      </w:pPr>
      <w:bookmarkStart w:id="21" w:name="_Toc145073392"/>
      <w:r>
        <w:rPr>
          <w:lang w:eastAsia="zh-CN"/>
        </w:rPr>
        <w:t>Low Temperature Test</w:t>
      </w:r>
      <w:bookmarkEnd w:id="21"/>
    </w:p>
    <w:p>
      <w:pPr>
        <w:pStyle w:val="251"/>
        <w:rPr>
          <w:rFonts w:hint="eastAsia"/>
          <w:lang w:eastAsia="zh-CN"/>
        </w:rPr>
      </w:pPr>
      <w:r>
        <w:rPr>
          <w:rFonts w:hint="eastAsia"/>
          <w:lang w:eastAsia="zh-CN"/>
        </w:rPr>
        <w:t>-</w:t>
      </w:r>
      <w:r>
        <w:rPr>
          <w:lang w:eastAsia="zh-CN"/>
        </w:rPr>
        <w:t>40</w:t>
      </w:r>
      <w:r>
        <w:rPr>
          <w:rFonts w:hint="eastAsia"/>
          <w:lang w:eastAsia="zh-CN"/>
        </w:rPr>
        <w:t>℃</w:t>
      </w:r>
    </w:p>
    <w:p>
      <w:pPr>
        <w:pStyle w:val="3"/>
        <w:rPr>
          <w:lang w:eastAsia="zh-CN"/>
        </w:rPr>
      </w:pPr>
      <w:bookmarkStart w:id="22" w:name="_Toc145073393"/>
      <w:r>
        <w:rPr>
          <w:lang w:eastAsia="zh-CN"/>
        </w:rPr>
        <w:t>Waterproof</w:t>
      </w:r>
      <w:bookmarkEnd w:id="22"/>
    </w:p>
    <w:p>
      <w:pPr>
        <w:pStyle w:val="251"/>
        <w:rPr>
          <w:rFonts w:hint="eastAsia"/>
          <w:lang w:eastAsia="zh-CN"/>
        </w:rPr>
      </w:pPr>
      <w:r>
        <w:rPr>
          <w:lang w:eastAsia="zh-CN"/>
        </w:rPr>
        <w:t>IPX7 - put in the water tank</w:t>
      </w:r>
    </w:p>
    <w:p>
      <w:pPr>
        <w:pStyle w:val="3"/>
        <w:rPr>
          <w:lang w:eastAsia="zh-CN"/>
        </w:rPr>
      </w:pPr>
      <w:bookmarkStart w:id="23" w:name="_Toc145073394"/>
      <w:r>
        <w:rPr>
          <w:lang w:eastAsia="zh-CN"/>
        </w:rPr>
        <w:t>Retention Force on VAR Cable Connection</w:t>
      </w:r>
      <w:bookmarkEnd w:id="23"/>
    </w:p>
    <w:p>
      <w:pPr>
        <w:pStyle w:val="251"/>
        <w:rPr>
          <w:rFonts w:hint="eastAsia"/>
          <w:lang w:eastAsia="zh-CN"/>
        </w:rPr>
      </w:pPr>
    </w:p>
    <w:p>
      <w:pPr>
        <w:rPr>
          <w:rFonts w:hint="eastAsia"/>
          <w:lang w:eastAsia="zh-CN"/>
        </w:rPr>
      </w:pPr>
    </w:p>
    <w:p>
      <w:pPr>
        <w:rPr>
          <w:rFonts w:hint="eastAsia"/>
          <w:lang w:eastAsia="zh-CN"/>
        </w:rPr>
      </w:pPr>
    </w:p>
    <w:p/>
    <w:p/>
    <w:sectPr>
      <w:headerReference r:id="rId4" w:type="first"/>
      <w:footerReference r:id="rId6" w:type="first"/>
      <w:headerReference r:id="rId3" w:type="default"/>
      <w:footerReference r:id="rId5" w:type="default"/>
      <w:pgSz w:w="11906" w:h="16838"/>
      <w:pgMar w:top="1440" w:right="1440" w:bottom="1440" w:left="144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Arial">
    <w:panose1 w:val="020B0704020202020204"/>
    <w:charset w:val="00"/>
    <w:family w:val="swiss"/>
    <w:pitch w:val="default"/>
    <w:sig w:usb0="E0002AFF" w:usb1="C0007843" w:usb2="00000009" w:usb3="00000000" w:csb0="400001FF" w:csb1="FFFF0000"/>
  </w:font>
  <w:font w:name="Calibri Light">
    <w:altName w:val="Helvetica Neue"/>
    <w:panose1 w:val="020F0302020204030204"/>
    <w:charset w:val="00"/>
    <w:family w:val="swiss"/>
    <w:pitch w:val="default"/>
    <w:sig w:usb0="00000000" w:usb1="00000000" w:usb2="00000009" w:usb3="00000000" w:csb0="000001FF" w:csb1="00000000"/>
  </w:font>
  <w:font w:name="Arial Unicode MS">
    <w:panose1 w:val="020B0604020202020204"/>
    <w:charset w:val="86"/>
    <w:family w:val="roman"/>
    <w:pitch w:val="default"/>
    <w:sig w:usb0="FFFFFFFF" w:usb1="E9FFFFFF" w:usb2="0000003F" w:usb3="00000000" w:csb0="603F01FF" w:csb1="FFFF0000"/>
  </w:font>
  <w:font w:name="MS Mincho">
    <w:altName w:val="Hiragino Sans"/>
    <w:panose1 w:val="02020609040205080304"/>
    <w:charset w:val="80"/>
    <w:family w:val="modern"/>
    <w:pitch w:val="default"/>
    <w:sig w:usb0="00000000" w:usb1="00000000" w:usb2="08000012" w:usb3="00000000" w:csb0="0002009F" w:csb1="00000000"/>
  </w:font>
  <w:font w:name="Segoe UI">
    <w:altName w:val="苹方-简"/>
    <w:panose1 w:val="020B0502040204020203"/>
    <w:charset w:val="00"/>
    <w:family w:val="swiss"/>
    <w:pitch w:val="default"/>
    <w:sig w:usb0="00000000" w:usb1="00000000" w:usb2="00000009" w:usb3="00000000" w:csb0="000001FF" w:csb1="00000000"/>
  </w:font>
  <w:font w:name="Consolas">
    <w:altName w:val="苹方-简"/>
    <w:panose1 w:val="020B0609020204030204"/>
    <w:charset w:val="00"/>
    <w:family w:val="modern"/>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iragino Sans">
    <w:panose1 w:val="020B0700000000000000"/>
    <w:charset w:val="80"/>
    <w:family w:val="auto"/>
    <w:pitch w:val="default"/>
    <w:sig w:usb0="800002CF" w:usb1="6AC7FCFC" w:usb2="00000012" w:usb3="00000000" w:csb0="0002000D"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Calibri-Bold">
    <w:altName w:val="苹方-简"/>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tabs>
        <w:tab w:val="center" w:pos="3960"/>
        <w:tab w:val="clear" w:pos="4680"/>
        <w:tab w:val="clear" w:pos="9360"/>
      </w:tabs>
    </w:pPr>
    <w:r>
      <w:t>Copyright 2022 WiTricity Corporation - Confidential and Proprietary</w:t>
    </w:r>
    <w:r>
      <w:tab/>
    </w:r>
    <w:r>
      <w:tab/>
    </w:r>
    <w:r>
      <w:tab/>
    </w:r>
    <w:r>
      <w:tab/>
    </w:r>
    <w:r>
      <w:fldChar w:fldCharType="begin"/>
    </w:r>
    <w:r>
      <w:instrText xml:space="preserve"> PAGE   \* MERGEFORMAT </w:instrText>
    </w:r>
    <w:r>
      <w:fldChar w:fldCharType="separate"/>
    </w:r>
    <w:r>
      <w:t>1</w:t>
    </w:r>
    <w:r>
      <w:fldChar w:fldCharType="end"/>
    </w:r>
  </w:p>
  <w:p>
    <w:pPr>
      <w:pStyle w:val="5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tabs>
        <w:tab w:val="center" w:pos="3960"/>
        <w:tab w:val="clear" w:pos="4680"/>
        <w:tab w:val="clear" w:pos="9360"/>
      </w:tabs>
    </w:pPr>
    <w:r>
      <w:t>Copyright 2022 WiTricity Corporation - Confidential and Proprietary</w:t>
    </w:r>
    <w:r>
      <w:tab/>
    </w:r>
    <w:r>
      <w:tab/>
    </w:r>
    <w:r>
      <w:tab/>
    </w:r>
    <w:r>
      <w:tab/>
    </w:r>
    <w:r>
      <w:fldChar w:fldCharType="begin"/>
    </w:r>
    <w:r>
      <w:instrText xml:space="preserve"> PAGE   \* MERGEFORMAT </w:instrText>
    </w:r>
    <w:r>
      <w:fldChar w:fldCharType="separate"/>
    </w:r>
    <w:r>
      <w:t>6</w:t>
    </w:r>
    <w:r>
      <w:fldChar w:fldCharType="end"/>
    </w:r>
  </w:p>
  <w:p>
    <w:pPr>
      <w:pStyle w:val="5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1"/>
    </w:pPr>
    <w:r>
      <w:t>WOBC &amp; VAR Test Report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649015"/>
    </w:sdtPr>
    <w:sdtContent>
      <w:p>
        <w:pPr>
          <w:pStyle w:val="61"/>
          <w:tabs>
            <w:tab w:val="center" w:pos="5850"/>
            <w:tab w:val="right" w:pos="9000"/>
            <w:tab w:val="clear" w:pos="4680"/>
            <w:tab w:val="clear" w:pos="9360"/>
          </w:tabs>
          <w:ind w:left="0"/>
        </w:pPr>
        <w:r>
          <w:t xml:space="preserve"> </w:t>
        </w:r>
        <w:r>
          <w:tab/>
        </w:r>
        <w:r>
          <w:tab/>
        </w:r>
        <w:r>
          <w:drawing>
            <wp:inline distT="0" distB="0" distL="0" distR="0">
              <wp:extent cx="1194435" cy="311150"/>
              <wp:effectExtent l="0" t="0" r="5715"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06920" cy="314259"/>
                      </a:xfrm>
                      <a:prstGeom prst="rect">
                        <a:avLst/>
                      </a:prstGeom>
                    </pic:spPr>
                  </pic:pic>
                </a:graphicData>
              </a:graphic>
            </wp:inline>
          </w:drawing>
        </w:r>
      </w:p>
    </w:sdtContent>
  </w:sdt>
  <w:p>
    <w:pPr>
      <w:pStyle w:val="6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0">
      <w:start w:val="1"/>
      <w:numFmt w:val="decimal"/>
      <w:pStyle w:val="70"/>
      <w:lvlText w:val="%1."/>
      <w:lvlJc w:val="left"/>
      <w:pPr>
        <w:tabs>
          <w:tab w:val="left" w:pos="2340"/>
        </w:tabs>
        <w:ind w:left="2340" w:hanging="360"/>
      </w:pPr>
    </w:lvl>
  </w:abstractNum>
  <w:abstractNum w:abstractNumId="1">
    <w:nsid w:val="FFFFFF7D"/>
    <w:multiLevelType w:val="singleLevel"/>
    <w:tmpl w:val="FFFFFF7D"/>
    <w:lvl w:ilvl="0" w:tentative="0">
      <w:start w:val="1"/>
      <w:numFmt w:val="decimal"/>
      <w:pStyle w:val="50"/>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9"/>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8"/>
      <w:lvlText w:val="%1."/>
      <w:lvlJc w:val="left"/>
      <w:pPr>
        <w:tabs>
          <w:tab w:val="left" w:pos="720"/>
        </w:tabs>
        <w:ind w:left="720" w:hanging="360"/>
      </w:pPr>
    </w:lvl>
  </w:abstractNum>
  <w:abstractNum w:abstractNumId="4">
    <w:nsid w:val="FFFFFF81"/>
    <w:multiLevelType w:val="singleLevel"/>
    <w:tmpl w:val="FFFFFF81"/>
    <w:lvl w:ilvl="0" w:tentative="0">
      <w:start w:val="1"/>
      <w:numFmt w:val="bullet"/>
      <w:pStyle w:val="22"/>
      <w:lvlText w:val=""/>
      <w:lvlJc w:val="left"/>
      <w:pPr>
        <w:tabs>
          <w:tab w:val="left" w:pos="1440"/>
        </w:tabs>
        <w:ind w:left="1440" w:hanging="360"/>
      </w:pPr>
      <w:rPr>
        <w:rFonts w:hint="default" w:ascii="Symbol" w:hAnsi="Symbol"/>
      </w:rPr>
    </w:lvl>
  </w:abstractNum>
  <w:abstractNum w:abstractNumId="5">
    <w:nsid w:val="FFFFFF82"/>
    <w:multiLevelType w:val="singleLevel"/>
    <w:tmpl w:val="FFFFFF82"/>
    <w:lvl w:ilvl="0" w:tentative="0">
      <w:start w:val="1"/>
      <w:numFmt w:val="bullet"/>
      <w:pStyle w:val="37"/>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4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abstractNum w:abstractNumId="9">
    <w:nsid w:val="05CD4A99"/>
    <w:multiLevelType w:val="multilevel"/>
    <w:tmpl w:val="05CD4A99"/>
    <w:lvl w:ilvl="0" w:tentative="0">
      <w:start w:val="1"/>
      <w:numFmt w:val="decimal"/>
      <w:pStyle w:val="510"/>
      <w:lvlText w:val="[%1]"/>
      <w:lvlJc w:val="left"/>
      <w:pPr>
        <w:tabs>
          <w:tab w:val="left" w:pos="1534"/>
        </w:tabs>
        <w:ind w:left="540" w:firstLine="0"/>
      </w:pPr>
      <w:rPr>
        <w:rFonts w:hint="default"/>
        <w:b/>
        <w:i w:val="0"/>
      </w:rPr>
    </w:lvl>
    <w:lvl w:ilvl="1" w:tentative="0">
      <w:start w:val="1"/>
      <w:numFmt w:val="lowerLetter"/>
      <w:lvlText w:val="%2."/>
      <w:lvlJc w:val="left"/>
      <w:pPr>
        <w:tabs>
          <w:tab w:val="left" w:pos="2340"/>
        </w:tabs>
        <w:ind w:left="2340" w:hanging="360"/>
      </w:pPr>
    </w:lvl>
    <w:lvl w:ilvl="2" w:tentative="0">
      <w:start w:val="1"/>
      <w:numFmt w:val="lowerRoman"/>
      <w:lvlText w:val="%3."/>
      <w:lvlJc w:val="right"/>
      <w:pPr>
        <w:tabs>
          <w:tab w:val="left" w:pos="3060"/>
        </w:tabs>
        <w:ind w:left="3060" w:hanging="180"/>
      </w:pPr>
    </w:lvl>
    <w:lvl w:ilvl="3" w:tentative="0">
      <w:start w:val="1"/>
      <w:numFmt w:val="decimal"/>
      <w:lvlText w:val="%4."/>
      <w:lvlJc w:val="left"/>
      <w:pPr>
        <w:tabs>
          <w:tab w:val="left" w:pos="3780"/>
        </w:tabs>
        <w:ind w:left="3780" w:hanging="360"/>
      </w:pPr>
    </w:lvl>
    <w:lvl w:ilvl="4" w:tentative="0">
      <w:start w:val="1"/>
      <w:numFmt w:val="lowerLetter"/>
      <w:lvlText w:val="%5."/>
      <w:lvlJc w:val="left"/>
      <w:pPr>
        <w:tabs>
          <w:tab w:val="left" w:pos="4500"/>
        </w:tabs>
        <w:ind w:left="4500" w:hanging="360"/>
      </w:pPr>
    </w:lvl>
    <w:lvl w:ilvl="5" w:tentative="0">
      <w:start w:val="1"/>
      <w:numFmt w:val="lowerRoman"/>
      <w:lvlText w:val="%6."/>
      <w:lvlJc w:val="right"/>
      <w:pPr>
        <w:tabs>
          <w:tab w:val="left" w:pos="5220"/>
        </w:tabs>
        <w:ind w:left="5220" w:hanging="180"/>
      </w:pPr>
    </w:lvl>
    <w:lvl w:ilvl="6" w:tentative="0">
      <w:start w:val="1"/>
      <w:numFmt w:val="decimal"/>
      <w:lvlText w:val="%7."/>
      <w:lvlJc w:val="left"/>
      <w:pPr>
        <w:tabs>
          <w:tab w:val="left" w:pos="5940"/>
        </w:tabs>
        <w:ind w:left="5940" w:hanging="360"/>
      </w:pPr>
    </w:lvl>
    <w:lvl w:ilvl="7" w:tentative="0">
      <w:start w:val="1"/>
      <w:numFmt w:val="lowerLetter"/>
      <w:lvlText w:val="%8."/>
      <w:lvlJc w:val="left"/>
      <w:pPr>
        <w:tabs>
          <w:tab w:val="left" w:pos="6660"/>
        </w:tabs>
        <w:ind w:left="6660" w:hanging="360"/>
      </w:pPr>
    </w:lvl>
    <w:lvl w:ilvl="8" w:tentative="0">
      <w:start w:val="1"/>
      <w:numFmt w:val="lowerRoman"/>
      <w:lvlText w:val="%9."/>
      <w:lvlJc w:val="right"/>
      <w:pPr>
        <w:tabs>
          <w:tab w:val="left" w:pos="7380"/>
        </w:tabs>
        <w:ind w:left="7380" w:hanging="180"/>
      </w:pPr>
    </w:lvl>
  </w:abstractNum>
  <w:abstractNum w:abstractNumId="10">
    <w:nsid w:val="110C34C9"/>
    <w:multiLevelType w:val="multilevel"/>
    <w:tmpl w:val="110C34C9"/>
    <w:lvl w:ilvl="0" w:tentative="0">
      <w:start w:val="1"/>
      <w:numFmt w:val="decimal"/>
      <w:pStyle w:val="336"/>
      <w:lvlText w:val="%1."/>
      <w:lvlJc w:val="left"/>
      <w:pPr>
        <w:tabs>
          <w:tab w:val="left" w:pos="288"/>
        </w:tabs>
        <w:ind w:left="288" w:hanging="288"/>
      </w:pPr>
      <w:rPr>
        <w:rFonts w:ascii="Arial" w:hAnsi="Arial" w:cs="Arial"/>
        <w:b w:val="0"/>
        <w:i w:val="0"/>
        <w:sz w:val="18"/>
      </w:rPr>
    </w:lvl>
    <w:lvl w:ilvl="1" w:tentative="0">
      <w:start w:val="1"/>
      <w:numFmt w:val="lowerLetter"/>
      <w:pStyle w:val="337"/>
      <w:lvlText w:val="%2."/>
      <w:lvlJc w:val="left"/>
      <w:pPr>
        <w:tabs>
          <w:tab w:val="left" w:pos="576"/>
        </w:tabs>
        <w:ind w:left="576" w:hanging="245"/>
      </w:pPr>
      <w:rPr>
        <w:rFonts w:ascii="Arial" w:hAnsi="Arial" w:cs="Arial"/>
        <w:b w:val="0"/>
        <w:i w:val="0"/>
        <w:sz w:val="18"/>
      </w:rPr>
    </w:lvl>
    <w:lvl w:ilvl="2" w:tentative="0">
      <w:start w:val="1"/>
      <w:numFmt w:val="lowerRoman"/>
      <w:pStyle w:val="338"/>
      <w:lvlText w:val="%3."/>
      <w:lvlJc w:val="left"/>
      <w:pPr>
        <w:tabs>
          <w:tab w:val="left" w:pos="835"/>
        </w:tabs>
        <w:ind w:left="835" w:hanging="259"/>
      </w:pPr>
      <w:rPr>
        <w:rFonts w:ascii="Arial" w:hAnsi="Arial" w:cs="Arial"/>
      </w:rPr>
    </w:lvl>
    <w:lvl w:ilvl="3" w:tentative="0">
      <w:start w:val="1"/>
      <w:numFmt w:val="lowerRoman"/>
      <w:lvlText w:val=""/>
      <w:lvlJc w:val="right"/>
      <w:pPr>
        <w:ind w:left="864" w:hanging="144"/>
      </w:pPr>
    </w:lvl>
    <w:lvl w:ilvl="4" w:tentative="0">
      <w:start w:val="1"/>
      <w:numFmt w:val="decimal"/>
      <w:lvlText w:val=""/>
      <w:lvlJc w:val="left"/>
      <w:pPr>
        <w:ind w:left="1008" w:hanging="432"/>
      </w:pPr>
    </w:lvl>
    <w:lvl w:ilvl="5" w:tentative="0">
      <w:start w:val="1"/>
      <w:numFmt w:val="lowerLetter"/>
      <w:lvlText w:val=""/>
      <w:lvlJc w:val="left"/>
      <w:pPr>
        <w:ind w:left="1152" w:hanging="432"/>
      </w:pPr>
    </w:lvl>
    <w:lvl w:ilvl="6" w:tentative="0">
      <w:start w:val="1"/>
      <w:numFmt w:val="lowerRoman"/>
      <w:lvlText w:val=""/>
      <w:lvlJc w:val="right"/>
      <w:pPr>
        <w:ind w:left="1296" w:hanging="288"/>
      </w:pPr>
    </w:lvl>
    <w:lvl w:ilvl="7" w:tentative="0">
      <w:start w:val="1"/>
      <w:numFmt w:val="lowerLetter"/>
      <w:lvlText w:val=""/>
      <w:lvlJc w:val="left"/>
      <w:pPr>
        <w:ind w:left="1440" w:hanging="432"/>
      </w:pPr>
    </w:lvl>
    <w:lvl w:ilvl="8" w:tentative="0">
      <w:start w:val="1"/>
      <w:numFmt w:val="lowerRoman"/>
      <w:lvlText w:val=""/>
      <w:lvlJc w:val="right"/>
      <w:pPr>
        <w:ind w:left="1584" w:hanging="144"/>
      </w:pPr>
    </w:lvl>
  </w:abstractNum>
  <w:abstractNum w:abstractNumId="11">
    <w:nsid w:val="2D780613"/>
    <w:multiLevelType w:val="multilevel"/>
    <w:tmpl w:val="2D780613"/>
    <w:lvl w:ilvl="0" w:tentative="0">
      <w:start w:val="1"/>
      <w:numFmt w:val="none"/>
      <w:pStyle w:val="307"/>
      <w:lvlText w:val="NOTE:"/>
      <w:lvlJc w:val="left"/>
      <w:pPr>
        <w:tabs>
          <w:tab w:val="left" w:pos="720"/>
        </w:tabs>
        <w:ind w:left="720" w:hanging="576"/>
      </w:pPr>
      <w:rPr>
        <w:rFonts w:ascii="Arial" w:hAnsi="Arial" w:cs="Arial"/>
        <w:b/>
        <w:i w:val="0"/>
        <w:sz w:val="14"/>
      </w:rPr>
    </w:lvl>
    <w:lvl w:ilvl="1" w:tentative="0">
      <w:start w:val="1"/>
      <w:numFmt w:val="none"/>
      <w:lvlRestart w:val="0"/>
      <w:pStyle w:val="306"/>
      <w:lvlText w:val="CAUTION:"/>
      <w:lvlJc w:val="left"/>
      <w:pPr>
        <w:tabs>
          <w:tab w:val="left" w:pos="720"/>
        </w:tabs>
        <w:ind w:left="720" w:hanging="806"/>
      </w:pPr>
      <w:rPr>
        <w:rFonts w:ascii="Arial" w:hAnsi="Arial" w:cs="Arial"/>
        <w:b/>
        <w:i w:val="0"/>
        <w:color w:val="000000"/>
        <w:sz w:val="14"/>
      </w:rPr>
    </w:lvl>
    <w:lvl w:ilvl="2" w:tentative="0">
      <w:start w:val="1"/>
      <w:numFmt w:val="none"/>
      <w:lvlRestart w:val="0"/>
      <w:pStyle w:val="308"/>
      <w:lvlText w:val="WARNING:"/>
      <w:lvlJc w:val="left"/>
      <w:pPr>
        <w:tabs>
          <w:tab w:val="left" w:pos="720"/>
        </w:tabs>
        <w:ind w:left="720" w:hanging="850"/>
      </w:pPr>
      <w:rPr>
        <w:rFonts w:ascii="Arial" w:hAnsi="Arial" w:cs="Arial"/>
        <w:b/>
        <w:i w:val="0"/>
        <w:color w:val="800000"/>
        <w:sz w:val="14"/>
      </w:rPr>
    </w:lvl>
    <w:lvl w:ilvl="3" w:tentative="0">
      <w:start w:val="1"/>
      <w:numFmt w:val="none"/>
      <w:lvlRestart w:val="0"/>
      <w:pStyle w:val="303"/>
      <w:lvlText w:val="NOTE:"/>
      <w:lvlJc w:val="left"/>
      <w:pPr>
        <w:tabs>
          <w:tab w:val="left" w:pos="1354"/>
        </w:tabs>
        <w:ind w:left="1354" w:hanging="634"/>
      </w:pPr>
      <w:rPr>
        <w:rFonts w:ascii="Arial" w:hAnsi="Arial" w:cs="Arial"/>
        <w:b/>
        <w:i w:val="0"/>
        <w:sz w:val="14"/>
      </w:rPr>
    </w:lvl>
    <w:lvl w:ilvl="4" w:tentative="0">
      <w:start w:val="1"/>
      <w:numFmt w:val="none"/>
      <w:lvlRestart w:val="0"/>
      <w:pStyle w:val="305"/>
      <w:lvlText w:val="CAUTION:"/>
      <w:lvlJc w:val="left"/>
      <w:pPr>
        <w:tabs>
          <w:tab w:val="left" w:pos="1584"/>
        </w:tabs>
        <w:ind w:left="1584" w:hanging="864"/>
      </w:pPr>
      <w:rPr>
        <w:rFonts w:ascii="Arial" w:hAnsi="Arial" w:cs="Arial"/>
        <w:b/>
        <w:i w:val="0"/>
        <w:sz w:val="14"/>
      </w:rPr>
    </w:lvl>
    <w:lvl w:ilvl="5" w:tentative="0">
      <w:start w:val="1"/>
      <w:numFmt w:val="none"/>
      <w:lvlRestart w:val="0"/>
      <w:pStyle w:val="309"/>
      <w:lvlText w:val="WARNING:"/>
      <w:lvlJc w:val="left"/>
      <w:pPr>
        <w:tabs>
          <w:tab w:val="left" w:pos="1656"/>
        </w:tabs>
        <w:ind w:left="1656" w:hanging="936"/>
      </w:pPr>
      <w:rPr>
        <w:rFonts w:ascii="Arial" w:hAnsi="Arial" w:cs="Arial"/>
        <w:b/>
        <w:i w:val="0"/>
        <w:color w:val="800000"/>
        <w:sz w:val="14"/>
      </w:rPr>
    </w:lvl>
    <w:lvl w:ilvl="6" w:tentative="0">
      <w:start w:val="1"/>
      <w:numFmt w:val="none"/>
      <w:lvlRestart w:val="0"/>
      <w:pStyle w:val="304"/>
      <w:lvlText w:val="NOTE:"/>
      <w:lvlJc w:val="left"/>
      <w:pPr>
        <w:tabs>
          <w:tab w:val="left" w:pos="1786"/>
        </w:tabs>
        <w:ind w:left="1786" w:hanging="706"/>
      </w:pPr>
      <w:rPr>
        <w:rFonts w:ascii="Arial" w:hAnsi="Arial" w:cs="Arial"/>
        <w:b/>
        <w:i w:val="0"/>
        <w:sz w:val="14"/>
      </w:rPr>
    </w:lvl>
    <w:lvl w:ilvl="7" w:tentative="0">
      <w:start w:val="1"/>
      <w:numFmt w:val="none"/>
      <w:lvlRestart w:val="0"/>
      <w:lvlText w:val="CAUTION:"/>
      <w:lvlJc w:val="left"/>
      <w:pPr>
        <w:tabs>
          <w:tab w:val="left" w:pos="1944"/>
        </w:tabs>
        <w:ind w:left="1944" w:hanging="1008"/>
      </w:pPr>
      <w:rPr>
        <w:rFonts w:ascii="Arial" w:hAnsi="Arial" w:cs="Arial"/>
        <w:b/>
        <w:i w:val="0"/>
        <w:sz w:val="14"/>
      </w:rPr>
    </w:lvl>
    <w:lvl w:ilvl="8" w:tentative="0">
      <w:start w:val="1"/>
      <w:numFmt w:val="none"/>
      <w:lvlRestart w:val="0"/>
      <w:pStyle w:val="310"/>
      <w:lvlText w:val="WARNING:"/>
      <w:lvlJc w:val="left"/>
      <w:pPr>
        <w:tabs>
          <w:tab w:val="left" w:pos="2016"/>
        </w:tabs>
        <w:ind w:left="2016" w:hanging="936"/>
      </w:pPr>
      <w:rPr>
        <w:rFonts w:ascii="Arial" w:hAnsi="Arial" w:cs="Arial"/>
        <w:b/>
        <w:i w:val="0"/>
        <w:color w:val="800000"/>
        <w:sz w:val="14"/>
      </w:rPr>
    </w:lvl>
  </w:abstractNum>
  <w:abstractNum w:abstractNumId="12">
    <w:nsid w:val="3D286EED"/>
    <w:multiLevelType w:val="multilevel"/>
    <w:tmpl w:val="3D286EED"/>
    <w:lvl w:ilvl="0" w:tentative="0">
      <w:start w:val="1"/>
      <w:numFmt w:val="bullet"/>
      <w:pStyle w:val="344"/>
      <w:lvlText w:val="n"/>
      <w:lvlJc w:val="left"/>
      <w:pPr>
        <w:tabs>
          <w:tab w:val="left" w:pos="1080"/>
        </w:tabs>
        <w:ind w:left="1080" w:hanging="288"/>
      </w:pPr>
      <w:rPr>
        <w:rFonts w:hint="default" w:ascii="Wingdings" w:hAnsi="Wingdings"/>
        <w:b w:val="0"/>
        <w:i w:val="0"/>
        <w:sz w:val="14"/>
      </w:rPr>
    </w:lvl>
    <w:lvl w:ilvl="1" w:tentative="0">
      <w:start w:val="1"/>
      <w:numFmt w:val="bullet"/>
      <w:pStyle w:val="345"/>
      <w:lvlText w:val="¨"/>
      <w:lvlJc w:val="left"/>
      <w:pPr>
        <w:tabs>
          <w:tab w:val="left" w:pos="1440"/>
        </w:tabs>
        <w:ind w:left="1440" w:hanging="288"/>
      </w:pPr>
      <w:rPr>
        <w:rFonts w:hint="default" w:ascii="Wingdings" w:hAnsi="Wingdings"/>
        <w:b w:val="0"/>
        <w:i w:val="0"/>
        <w:sz w:val="12"/>
      </w:rPr>
    </w:lvl>
    <w:lvl w:ilvl="2" w:tentative="0">
      <w:start w:val="1"/>
      <w:numFmt w:val="bullet"/>
      <w:pStyle w:val="346"/>
      <w:lvlText w:val="–"/>
      <w:lvlJc w:val="left"/>
      <w:pPr>
        <w:tabs>
          <w:tab w:val="left" w:pos="1699"/>
        </w:tabs>
        <w:ind w:left="1699" w:hanging="259"/>
      </w:pPr>
      <w:rPr>
        <w:rFonts w:hint="default" w:ascii="Times New Roman" w:hAnsi="Times New Roman" w:cs="Times New Roman"/>
        <w:b w:val="0"/>
        <w:i w:val="0"/>
        <w:sz w:val="18"/>
      </w:rPr>
    </w:lvl>
    <w:lvl w:ilvl="3" w:tentative="0">
      <w:start w:val="1"/>
      <w:numFmt w:val="bullet"/>
      <w:pStyle w:val="347"/>
      <w:lvlText w:val=""/>
      <w:lvlJc w:val="left"/>
      <w:pPr>
        <w:tabs>
          <w:tab w:val="left" w:pos="2016"/>
        </w:tabs>
        <w:ind w:left="2016" w:hanging="216"/>
      </w:pPr>
      <w:rPr>
        <w:rFonts w:hint="default" w:ascii="Symbol" w:hAnsi="Symbol"/>
        <w:b w:val="0"/>
        <w:i w:val="0"/>
        <w:sz w:val="18"/>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3">
    <w:nsid w:val="3DA10C4D"/>
    <w:multiLevelType w:val="multilevel"/>
    <w:tmpl w:val="3DA10C4D"/>
    <w:lvl w:ilvl="0" w:tentative="0">
      <w:start w:val="1"/>
      <w:numFmt w:val="bullet"/>
      <w:pStyle w:val="340"/>
      <w:lvlText w:val=""/>
      <w:lvlJc w:val="left"/>
      <w:pPr>
        <w:tabs>
          <w:tab w:val="left" w:pos="216"/>
        </w:tabs>
        <w:ind w:left="216" w:hanging="216"/>
      </w:pPr>
      <w:rPr>
        <w:rFonts w:hint="default" w:ascii="Wingdings" w:hAnsi="Wingdings"/>
      </w:rPr>
    </w:lvl>
    <w:lvl w:ilvl="1" w:tentative="0">
      <w:start w:val="1"/>
      <w:numFmt w:val="bullet"/>
      <w:pStyle w:val="341"/>
      <w:lvlText w:val=""/>
      <w:lvlJc w:val="left"/>
      <w:pPr>
        <w:tabs>
          <w:tab w:val="left" w:pos="504"/>
        </w:tabs>
        <w:ind w:left="504" w:hanging="216"/>
      </w:pPr>
      <w:rPr>
        <w:rFonts w:hint="default" w:ascii="Wingdings" w:hAnsi="Wingdings"/>
        <w:sz w:val="20"/>
      </w:rPr>
    </w:lvl>
    <w:lvl w:ilvl="2" w:tentative="0">
      <w:start w:val="1"/>
      <w:numFmt w:val="none"/>
      <w:pStyle w:val="342"/>
      <w:lvlText w:val="–"/>
      <w:lvlJc w:val="left"/>
      <w:pPr>
        <w:tabs>
          <w:tab w:val="left" w:pos="806"/>
        </w:tabs>
        <w:ind w:left="806" w:hanging="244"/>
      </w:pPr>
      <w:rPr>
        <w:rFonts w:ascii="Arial" w:hAnsi="Arial" w:cs="Arial"/>
      </w:rPr>
    </w:lvl>
    <w:lvl w:ilvl="3" w:tentative="0">
      <w:start w:val="1"/>
      <w:numFmt w:val="bullet"/>
      <w:pStyle w:val="343"/>
      <w:lvlText w:val=""/>
      <w:lvlJc w:val="left"/>
      <w:pPr>
        <w:tabs>
          <w:tab w:val="left" w:pos="1080"/>
        </w:tabs>
        <w:ind w:left="1080" w:hanging="216"/>
      </w:pPr>
      <w:rPr>
        <w:rFonts w:hint="default" w:ascii="Symbol" w:hAnsi="Symbol"/>
        <w:sz w:val="16"/>
      </w:rPr>
    </w:lvl>
    <w:lvl w:ilvl="4" w:tentative="0">
      <w:start w:val="1"/>
      <w:numFmt w:val="decimal"/>
      <w:lvlText w:val=""/>
      <w:lvlJc w:val="left"/>
      <w:pPr>
        <w:ind w:left="1008" w:hanging="1008"/>
      </w:pPr>
    </w:lvl>
    <w:lvl w:ilvl="5" w:tentative="0">
      <w:start w:val="1"/>
      <w:numFmt w:val="decimal"/>
      <w:lvlText w:val=""/>
      <w:lvlJc w:val="left"/>
      <w:pPr>
        <w:ind w:left="1152" w:hanging="1152"/>
      </w:pPr>
    </w:lvl>
    <w:lvl w:ilvl="6" w:tentative="0">
      <w:start w:val="1"/>
      <w:numFmt w:val="decimal"/>
      <w:lvlText w:val=""/>
      <w:lvlJc w:val="left"/>
      <w:pPr>
        <w:ind w:left="1296" w:hanging="1296"/>
      </w:pPr>
    </w:lvl>
    <w:lvl w:ilvl="7" w:tentative="0">
      <w:start w:val="1"/>
      <w:numFmt w:val="decimal"/>
      <w:lvlText w:val=""/>
      <w:lvlJc w:val="left"/>
      <w:pPr>
        <w:ind w:left="1440" w:hanging="1440"/>
      </w:pPr>
    </w:lvl>
    <w:lvl w:ilvl="8" w:tentative="0">
      <w:start w:val="1"/>
      <w:numFmt w:val="decimal"/>
      <w:lvlText w:val=""/>
      <w:lvlJc w:val="left"/>
      <w:pPr>
        <w:ind w:left="1584" w:hanging="1584"/>
      </w:pPr>
    </w:lvl>
  </w:abstractNum>
  <w:abstractNum w:abstractNumId="14">
    <w:nsid w:val="47555DFE"/>
    <w:multiLevelType w:val="multilevel"/>
    <w:tmpl w:val="47555DF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396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15">
    <w:nsid w:val="545217B9"/>
    <w:multiLevelType w:val="multilevel"/>
    <w:tmpl w:val="545217B9"/>
    <w:lvl w:ilvl="0" w:tentative="0">
      <w:start w:val="1"/>
      <w:numFmt w:val="decimal"/>
      <w:pStyle w:val="383"/>
      <w:lvlText w:val="%1."/>
      <w:lvlJc w:val="left"/>
      <w:pPr>
        <w:tabs>
          <w:tab w:val="left" w:pos="1080"/>
        </w:tabs>
        <w:ind w:left="1080" w:hanging="360"/>
      </w:pPr>
      <w:rPr>
        <w:rFonts w:ascii="Arial" w:hAnsi="Arial" w:cs="Arial"/>
        <w:b w:val="0"/>
        <w:i w:val="0"/>
        <w:sz w:val="18"/>
      </w:rPr>
    </w:lvl>
    <w:lvl w:ilvl="1" w:tentative="0">
      <w:start w:val="1"/>
      <w:numFmt w:val="lowerLetter"/>
      <w:pStyle w:val="384"/>
      <w:lvlText w:val="%2."/>
      <w:lvlJc w:val="left"/>
      <w:pPr>
        <w:tabs>
          <w:tab w:val="left" w:pos="1440"/>
        </w:tabs>
        <w:ind w:left="1440" w:hanging="360"/>
      </w:pPr>
      <w:rPr>
        <w:rFonts w:ascii="Arial" w:hAnsi="Arial" w:cs="Arial"/>
        <w:sz w:val="18"/>
      </w:rPr>
    </w:lvl>
    <w:lvl w:ilvl="2" w:tentative="0">
      <w:start w:val="1"/>
      <w:numFmt w:val="lowerRoman"/>
      <w:pStyle w:val="385"/>
      <w:lvlText w:val="%3"/>
      <w:lvlJc w:val="left"/>
      <w:pPr>
        <w:tabs>
          <w:tab w:val="left" w:pos="1800"/>
        </w:tabs>
        <w:ind w:left="1800" w:hanging="360"/>
      </w:pPr>
      <w:rPr>
        <w:rFonts w:ascii="Arial" w:hAnsi="Arial" w:cs="Arial"/>
        <w:sz w:val="18"/>
      </w:rPr>
    </w:lvl>
    <w:lvl w:ilvl="3" w:tentative="0">
      <w:start w:val="1"/>
      <w:numFmt w:val="lowerLetter"/>
      <w:lvlText w:val=""/>
      <w:lvlJc w:val="left"/>
      <w:pPr>
        <w:ind w:left="2160" w:firstLine="0"/>
      </w:pPr>
    </w:lvl>
    <w:lvl w:ilvl="4" w:tentative="0">
      <w:start w:val="1"/>
      <w:numFmt w:val="decimal"/>
      <w:lvlText w:val=""/>
      <w:lvlJc w:val="left"/>
      <w:pPr>
        <w:ind w:left="2880" w:firstLine="0"/>
      </w:pPr>
    </w:lvl>
    <w:lvl w:ilvl="5" w:tentative="0">
      <w:start w:val="1"/>
      <w:numFmt w:val="lowerLetter"/>
      <w:lvlText w:val=""/>
      <w:lvlJc w:val="left"/>
      <w:pPr>
        <w:ind w:left="3600" w:firstLine="0"/>
      </w:pPr>
    </w:lvl>
    <w:lvl w:ilvl="6" w:tentative="0">
      <w:start w:val="1"/>
      <w:numFmt w:val="lowerRoman"/>
      <w:lvlText w:val=""/>
      <w:lvlJc w:val="left"/>
      <w:pPr>
        <w:ind w:left="4320" w:firstLine="0"/>
      </w:pPr>
    </w:lvl>
    <w:lvl w:ilvl="7" w:tentative="0">
      <w:start w:val="1"/>
      <w:numFmt w:val="lowerLetter"/>
      <w:lvlText w:val=""/>
      <w:lvlJc w:val="left"/>
      <w:pPr>
        <w:ind w:left="5040" w:firstLine="0"/>
      </w:pPr>
    </w:lvl>
    <w:lvl w:ilvl="8" w:tentative="0">
      <w:start w:val="1"/>
      <w:numFmt w:val="lowerRoman"/>
      <w:lvlText w:val=""/>
      <w:lvlJc w:val="left"/>
      <w:pPr>
        <w:ind w:left="5760" w:firstLine="0"/>
      </w:pPr>
    </w:lvl>
  </w:abstractNum>
  <w:abstractNum w:abstractNumId="16">
    <w:nsid w:val="6BDC215F"/>
    <w:multiLevelType w:val="multilevel"/>
    <w:tmpl w:val="6BDC215F"/>
    <w:lvl w:ilvl="0" w:tentative="0">
      <w:start w:val="1"/>
      <w:numFmt w:val="decimal"/>
      <w:pStyle w:val="325"/>
      <w:lvlText w:val="%1."/>
      <w:lvlJc w:val="left"/>
      <w:pPr>
        <w:ind w:left="792" w:hanging="360"/>
      </w:pPr>
      <w:rPr>
        <w:rFonts w:hint="default" w:ascii="Calibri" w:hAnsi="Calibri"/>
        <w:b w:val="0"/>
        <w:i w:val="0"/>
        <w:sz w:val="22"/>
      </w:rPr>
    </w:lvl>
    <w:lvl w:ilvl="1" w:tentative="0">
      <w:start w:val="1"/>
      <w:numFmt w:val="lowerLetter"/>
      <w:lvlText w:val="%2."/>
      <w:lvlJc w:val="left"/>
      <w:pPr>
        <w:tabs>
          <w:tab w:val="left" w:pos="1440"/>
        </w:tabs>
        <w:ind w:left="1440" w:hanging="360"/>
      </w:pPr>
      <w:rPr>
        <w:rFonts w:hint="default" w:ascii="Times New Roman" w:hAnsi="Times New Roman" w:cs="Times New Roman"/>
        <w:b w:val="0"/>
        <w:i w:val="0"/>
        <w:sz w:val="22"/>
      </w:rPr>
    </w:lvl>
    <w:lvl w:ilvl="2" w:tentative="0">
      <w:start w:val="1"/>
      <w:numFmt w:val="lowerRoman"/>
      <w:lvlText w:val="%3"/>
      <w:lvlJc w:val="left"/>
      <w:pPr>
        <w:tabs>
          <w:tab w:val="left" w:pos="1800"/>
        </w:tabs>
        <w:ind w:left="1800" w:hanging="360"/>
      </w:pPr>
      <w:rPr>
        <w:rFonts w:hint="default" w:ascii="Times New Roman" w:hAnsi="Times New Roman" w:cs="Times New Roman"/>
        <w:b w:val="0"/>
        <w:i w:val="0"/>
        <w:sz w:val="22"/>
      </w:rPr>
    </w:lvl>
    <w:lvl w:ilvl="3" w:tentative="0">
      <w:start w:val="1"/>
      <w:numFmt w:val="lowerLetter"/>
      <w:lvlText w:val="(%4)"/>
      <w:lvlJc w:val="left"/>
      <w:pPr>
        <w:tabs>
          <w:tab w:val="left" w:pos="2160"/>
        </w:tabs>
        <w:ind w:left="2160" w:hanging="360"/>
      </w:pPr>
      <w:rPr>
        <w:rFonts w:hint="default" w:ascii="Times New Roman" w:hAnsi="Times New Roman" w:cs="Times New Roman"/>
        <w:b w:val="0"/>
        <w:i w:val="0"/>
        <w:sz w:val="18"/>
      </w:rPr>
    </w:lvl>
    <w:lvl w:ilvl="4" w:tentative="0">
      <w:start w:val="1"/>
      <w:numFmt w:val="decimal"/>
      <w:lvlText w:val=""/>
      <w:lvlJc w:val="left"/>
      <w:pPr>
        <w:ind w:left="2232" w:hanging="792"/>
      </w:pPr>
    </w:lvl>
    <w:lvl w:ilvl="5" w:tentative="0">
      <w:start w:val="1"/>
      <w:numFmt w:val="decimal"/>
      <w:lvlText w:val=""/>
      <w:lvlJc w:val="left"/>
      <w:pPr>
        <w:ind w:left="2736" w:hanging="936"/>
      </w:pPr>
    </w:lvl>
    <w:lvl w:ilvl="6" w:tentative="0">
      <w:start w:val="1"/>
      <w:numFmt w:val="decimal"/>
      <w:lvlText w:val=""/>
      <w:lvlJc w:val="left"/>
      <w:pPr>
        <w:ind w:left="3240" w:hanging="1080"/>
      </w:pPr>
    </w:lvl>
    <w:lvl w:ilvl="7" w:tentative="0">
      <w:start w:val="1"/>
      <w:numFmt w:val="decimal"/>
      <w:lvlText w:val=""/>
      <w:lvlJc w:val="left"/>
      <w:pPr>
        <w:ind w:left="3744" w:hanging="1224"/>
      </w:pPr>
    </w:lvl>
    <w:lvl w:ilvl="8" w:tentative="0">
      <w:start w:val="1"/>
      <w:numFmt w:val="decimal"/>
      <w:lvlText w:val=""/>
      <w:lvlJc w:val="left"/>
      <w:pPr>
        <w:ind w:left="4320" w:hanging="1440"/>
      </w:pPr>
    </w:lvl>
  </w:abstractNum>
  <w:abstractNum w:abstractNumId="17">
    <w:nsid w:val="7C7609A1"/>
    <w:multiLevelType w:val="multilevel"/>
    <w:tmpl w:val="7C7609A1"/>
    <w:lvl w:ilvl="0" w:tentative="0">
      <w:start w:val="1"/>
      <w:numFmt w:val="lowerLetter"/>
      <w:pStyle w:val="326"/>
      <w:lvlText w:val="%1)"/>
      <w:lvlJc w:val="left"/>
      <w:pPr>
        <w:ind w:left="792" w:hanging="360"/>
      </w:pPr>
      <w:rPr>
        <w:rFonts w:hint="default"/>
      </w:rPr>
    </w:lvl>
    <w:lvl w:ilvl="1" w:tentative="0">
      <w:start w:val="1"/>
      <w:numFmt w:val="lowerLetter"/>
      <w:lvlText w:val="%2."/>
      <w:lvlJc w:val="left"/>
      <w:pPr>
        <w:ind w:left="2160" w:hanging="360"/>
      </w:pPr>
    </w:lvl>
    <w:lvl w:ilvl="2" w:tentative="0">
      <w:start w:val="1"/>
      <w:numFmt w:val="lowerRoman"/>
      <w:pStyle w:val="327"/>
      <w:lvlText w:val="%3."/>
      <w:lvlJc w:val="right"/>
      <w:pPr>
        <w:ind w:left="2880" w:hanging="180"/>
      </w:pPr>
    </w:lvl>
    <w:lvl w:ilvl="3" w:tentative="0">
      <w:start w:val="1"/>
      <w:numFmt w:val="decimal"/>
      <w:pStyle w:val="328"/>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14"/>
  </w:num>
  <w:num w:numId="2">
    <w:abstractNumId w:val="3"/>
    <w:lvlOverride w:ilvl="0">
      <w:startOverride w:val="1"/>
    </w:lvlOverride>
  </w:num>
  <w:num w:numId="3">
    <w:abstractNumId w:val="4"/>
  </w:num>
  <w:num w:numId="4">
    <w:abstractNumId w:val="7"/>
    <w:lvlOverride w:ilvl="0">
      <w:startOverride w:val="1"/>
    </w:lvlOverride>
  </w:num>
  <w:num w:numId="5">
    <w:abstractNumId w:val="8"/>
  </w:num>
  <w:num w:numId="6">
    <w:abstractNumId w:val="5"/>
  </w:num>
  <w:num w:numId="7">
    <w:abstractNumId w:val="2"/>
    <w:lvlOverride w:ilvl="0">
      <w:startOverride w:val="1"/>
    </w:lvlOverride>
  </w:num>
  <w:num w:numId="8">
    <w:abstractNumId w:val="6"/>
  </w:num>
  <w:num w:numId="9">
    <w:abstractNumId w:val="1"/>
    <w:lvlOverride w:ilvl="0">
      <w:startOverride w:val="1"/>
    </w:lvlOverride>
  </w:num>
  <w:num w:numId="10">
    <w:abstractNumId w:val="0"/>
    <w:lvlOverride w:ilvl="0">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7"/>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2">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66A"/>
    <w:rsid w:val="000005CE"/>
    <w:rsid w:val="0000143B"/>
    <w:rsid w:val="00001452"/>
    <w:rsid w:val="0000183F"/>
    <w:rsid w:val="00001D4A"/>
    <w:rsid w:val="00002A64"/>
    <w:rsid w:val="00002B87"/>
    <w:rsid w:val="00002FBF"/>
    <w:rsid w:val="00003B75"/>
    <w:rsid w:val="0000411C"/>
    <w:rsid w:val="00006641"/>
    <w:rsid w:val="00006B0D"/>
    <w:rsid w:val="00006F38"/>
    <w:rsid w:val="000074CB"/>
    <w:rsid w:val="0000750E"/>
    <w:rsid w:val="00007CAC"/>
    <w:rsid w:val="000103E3"/>
    <w:rsid w:val="00010B37"/>
    <w:rsid w:val="00010C73"/>
    <w:rsid w:val="000111A1"/>
    <w:rsid w:val="00012567"/>
    <w:rsid w:val="00012FD2"/>
    <w:rsid w:val="00013D64"/>
    <w:rsid w:val="00013E22"/>
    <w:rsid w:val="0001468E"/>
    <w:rsid w:val="00014A54"/>
    <w:rsid w:val="00015B71"/>
    <w:rsid w:val="00017069"/>
    <w:rsid w:val="00021087"/>
    <w:rsid w:val="00021A86"/>
    <w:rsid w:val="00022056"/>
    <w:rsid w:val="00022A82"/>
    <w:rsid w:val="000231E1"/>
    <w:rsid w:val="00023C24"/>
    <w:rsid w:val="00023C62"/>
    <w:rsid w:val="000241C4"/>
    <w:rsid w:val="000243B0"/>
    <w:rsid w:val="00025E0A"/>
    <w:rsid w:val="00025F9A"/>
    <w:rsid w:val="000262B4"/>
    <w:rsid w:val="000268A5"/>
    <w:rsid w:val="0002748A"/>
    <w:rsid w:val="000309D8"/>
    <w:rsid w:val="00030BD3"/>
    <w:rsid w:val="00031150"/>
    <w:rsid w:val="00031693"/>
    <w:rsid w:val="00033058"/>
    <w:rsid w:val="0003343C"/>
    <w:rsid w:val="00034227"/>
    <w:rsid w:val="00034D8E"/>
    <w:rsid w:val="00035180"/>
    <w:rsid w:val="000359CC"/>
    <w:rsid w:val="00036958"/>
    <w:rsid w:val="00036A2B"/>
    <w:rsid w:val="00041054"/>
    <w:rsid w:val="000430FD"/>
    <w:rsid w:val="000432BA"/>
    <w:rsid w:val="00045694"/>
    <w:rsid w:val="00045F9D"/>
    <w:rsid w:val="00046F2B"/>
    <w:rsid w:val="000472E8"/>
    <w:rsid w:val="00047B14"/>
    <w:rsid w:val="00047CD7"/>
    <w:rsid w:val="00050DF6"/>
    <w:rsid w:val="00052718"/>
    <w:rsid w:val="00052987"/>
    <w:rsid w:val="000530E3"/>
    <w:rsid w:val="00053100"/>
    <w:rsid w:val="000534E1"/>
    <w:rsid w:val="00053692"/>
    <w:rsid w:val="00054892"/>
    <w:rsid w:val="00054F7F"/>
    <w:rsid w:val="00055186"/>
    <w:rsid w:val="000562CC"/>
    <w:rsid w:val="00056F08"/>
    <w:rsid w:val="00056F68"/>
    <w:rsid w:val="00060438"/>
    <w:rsid w:val="000607B3"/>
    <w:rsid w:val="00061A60"/>
    <w:rsid w:val="00061DD3"/>
    <w:rsid w:val="000623D0"/>
    <w:rsid w:val="000629B0"/>
    <w:rsid w:val="00064950"/>
    <w:rsid w:val="000654DC"/>
    <w:rsid w:val="00065663"/>
    <w:rsid w:val="00065761"/>
    <w:rsid w:val="00065B78"/>
    <w:rsid w:val="00065BEC"/>
    <w:rsid w:val="000665DE"/>
    <w:rsid w:val="00066621"/>
    <w:rsid w:val="00067D33"/>
    <w:rsid w:val="000707A5"/>
    <w:rsid w:val="00070E7D"/>
    <w:rsid w:val="00071AFA"/>
    <w:rsid w:val="00072490"/>
    <w:rsid w:val="00073612"/>
    <w:rsid w:val="000737C7"/>
    <w:rsid w:val="00073A35"/>
    <w:rsid w:val="00073A55"/>
    <w:rsid w:val="00073DD3"/>
    <w:rsid w:val="00073F36"/>
    <w:rsid w:val="000744E9"/>
    <w:rsid w:val="00074736"/>
    <w:rsid w:val="00074BE6"/>
    <w:rsid w:val="00074ED2"/>
    <w:rsid w:val="00075503"/>
    <w:rsid w:val="000756A9"/>
    <w:rsid w:val="00075AEF"/>
    <w:rsid w:val="0007779D"/>
    <w:rsid w:val="000778D8"/>
    <w:rsid w:val="000803BD"/>
    <w:rsid w:val="0008152C"/>
    <w:rsid w:val="00081844"/>
    <w:rsid w:val="000824B7"/>
    <w:rsid w:val="0008301A"/>
    <w:rsid w:val="00083D96"/>
    <w:rsid w:val="00083F56"/>
    <w:rsid w:val="000848A3"/>
    <w:rsid w:val="00085F8F"/>
    <w:rsid w:val="00086ACC"/>
    <w:rsid w:val="0008797B"/>
    <w:rsid w:val="00087F74"/>
    <w:rsid w:val="000913B8"/>
    <w:rsid w:val="000915AE"/>
    <w:rsid w:val="000917C7"/>
    <w:rsid w:val="00091E39"/>
    <w:rsid w:val="00091E74"/>
    <w:rsid w:val="000926BC"/>
    <w:rsid w:val="00093C6B"/>
    <w:rsid w:val="00094AC0"/>
    <w:rsid w:val="00094C1E"/>
    <w:rsid w:val="00094E95"/>
    <w:rsid w:val="000954DD"/>
    <w:rsid w:val="000956BA"/>
    <w:rsid w:val="00095C82"/>
    <w:rsid w:val="00096670"/>
    <w:rsid w:val="000974E0"/>
    <w:rsid w:val="00097951"/>
    <w:rsid w:val="00097B86"/>
    <w:rsid w:val="00097F1E"/>
    <w:rsid w:val="000A050F"/>
    <w:rsid w:val="000A0807"/>
    <w:rsid w:val="000A18F5"/>
    <w:rsid w:val="000A19DD"/>
    <w:rsid w:val="000A1C3F"/>
    <w:rsid w:val="000A1C54"/>
    <w:rsid w:val="000A1EF1"/>
    <w:rsid w:val="000A31F4"/>
    <w:rsid w:val="000A31F6"/>
    <w:rsid w:val="000A5413"/>
    <w:rsid w:val="000A555B"/>
    <w:rsid w:val="000A5C22"/>
    <w:rsid w:val="000A60B2"/>
    <w:rsid w:val="000A70E8"/>
    <w:rsid w:val="000A710F"/>
    <w:rsid w:val="000A758C"/>
    <w:rsid w:val="000B0505"/>
    <w:rsid w:val="000B07F2"/>
    <w:rsid w:val="000B0DF7"/>
    <w:rsid w:val="000B12F4"/>
    <w:rsid w:val="000B249C"/>
    <w:rsid w:val="000B2D07"/>
    <w:rsid w:val="000B2FCF"/>
    <w:rsid w:val="000B2FF5"/>
    <w:rsid w:val="000B377B"/>
    <w:rsid w:val="000B381A"/>
    <w:rsid w:val="000B3998"/>
    <w:rsid w:val="000B4AF6"/>
    <w:rsid w:val="000B5229"/>
    <w:rsid w:val="000B63FA"/>
    <w:rsid w:val="000B7B9D"/>
    <w:rsid w:val="000C0057"/>
    <w:rsid w:val="000C075F"/>
    <w:rsid w:val="000C0E66"/>
    <w:rsid w:val="000C1380"/>
    <w:rsid w:val="000C2251"/>
    <w:rsid w:val="000C324C"/>
    <w:rsid w:val="000C38AC"/>
    <w:rsid w:val="000C3EA5"/>
    <w:rsid w:val="000C4169"/>
    <w:rsid w:val="000C468F"/>
    <w:rsid w:val="000C66AB"/>
    <w:rsid w:val="000C6A44"/>
    <w:rsid w:val="000C6D4E"/>
    <w:rsid w:val="000D0A75"/>
    <w:rsid w:val="000D0E41"/>
    <w:rsid w:val="000D1279"/>
    <w:rsid w:val="000D1C88"/>
    <w:rsid w:val="000D2E46"/>
    <w:rsid w:val="000D3C58"/>
    <w:rsid w:val="000D43B5"/>
    <w:rsid w:val="000D4D20"/>
    <w:rsid w:val="000D5759"/>
    <w:rsid w:val="000D5E81"/>
    <w:rsid w:val="000D6B3F"/>
    <w:rsid w:val="000D75BE"/>
    <w:rsid w:val="000D75E7"/>
    <w:rsid w:val="000E0676"/>
    <w:rsid w:val="000E17FC"/>
    <w:rsid w:val="000E1953"/>
    <w:rsid w:val="000E3F97"/>
    <w:rsid w:val="000E62BA"/>
    <w:rsid w:val="000E7B83"/>
    <w:rsid w:val="000E7EA1"/>
    <w:rsid w:val="000F1554"/>
    <w:rsid w:val="000F16A5"/>
    <w:rsid w:val="000F1993"/>
    <w:rsid w:val="000F4996"/>
    <w:rsid w:val="000F4A85"/>
    <w:rsid w:val="000F4D9A"/>
    <w:rsid w:val="000F4FDE"/>
    <w:rsid w:val="000F5147"/>
    <w:rsid w:val="000F58B8"/>
    <w:rsid w:val="000F61CC"/>
    <w:rsid w:val="000F6C6B"/>
    <w:rsid w:val="000F7013"/>
    <w:rsid w:val="000F746A"/>
    <w:rsid w:val="000F7796"/>
    <w:rsid w:val="000F77F5"/>
    <w:rsid w:val="000F7A0A"/>
    <w:rsid w:val="00100BDB"/>
    <w:rsid w:val="001022C5"/>
    <w:rsid w:val="00102667"/>
    <w:rsid w:val="00102816"/>
    <w:rsid w:val="00102933"/>
    <w:rsid w:val="00102DC1"/>
    <w:rsid w:val="00104186"/>
    <w:rsid w:val="00105762"/>
    <w:rsid w:val="00105768"/>
    <w:rsid w:val="00106131"/>
    <w:rsid w:val="00106B83"/>
    <w:rsid w:val="001073A7"/>
    <w:rsid w:val="001075CC"/>
    <w:rsid w:val="00107939"/>
    <w:rsid w:val="00107A87"/>
    <w:rsid w:val="00110AC0"/>
    <w:rsid w:val="00111106"/>
    <w:rsid w:val="0011112E"/>
    <w:rsid w:val="00111158"/>
    <w:rsid w:val="00111D7B"/>
    <w:rsid w:val="0011256A"/>
    <w:rsid w:val="0011278F"/>
    <w:rsid w:val="00112BA7"/>
    <w:rsid w:val="00112D39"/>
    <w:rsid w:val="00113A62"/>
    <w:rsid w:val="00113C0B"/>
    <w:rsid w:val="00114472"/>
    <w:rsid w:val="00114CCC"/>
    <w:rsid w:val="001154AB"/>
    <w:rsid w:val="001157AF"/>
    <w:rsid w:val="00115A81"/>
    <w:rsid w:val="00116773"/>
    <w:rsid w:val="00120502"/>
    <w:rsid w:val="001208F8"/>
    <w:rsid w:val="00120C52"/>
    <w:rsid w:val="001215BB"/>
    <w:rsid w:val="00123876"/>
    <w:rsid w:val="00123A67"/>
    <w:rsid w:val="0012481A"/>
    <w:rsid w:val="00124E38"/>
    <w:rsid w:val="00124E68"/>
    <w:rsid w:val="00125052"/>
    <w:rsid w:val="00125466"/>
    <w:rsid w:val="00126262"/>
    <w:rsid w:val="00126AC4"/>
    <w:rsid w:val="0013011F"/>
    <w:rsid w:val="00130D49"/>
    <w:rsid w:val="00130FF4"/>
    <w:rsid w:val="0013124E"/>
    <w:rsid w:val="00131557"/>
    <w:rsid w:val="001316D7"/>
    <w:rsid w:val="00131C54"/>
    <w:rsid w:val="00132CF9"/>
    <w:rsid w:val="0013347D"/>
    <w:rsid w:val="001346D8"/>
    <w:rsid w:val="00135C3B"/>
    <w:rsid w:val="001361EF"/>
    <w:rsid w:val="00140097"/>
    <w:rsid w:val="00140A22"/>
    <w:rsid w:val="00143392"/>
    <w:rsid w:val="00143A22"/>
    <w:rsid w:val="00143DD9"/>
    <w:rsid w:val="00144321"/>
    <w:rsid w:val="001448A4"/>
    <w:rsid w:val="0014537D"/>
    <w:rsid w:val="00145845"/>
    <w:rsid w:val="0014588B"/>
    <w:rsid w:val="0014614F"/>
    <w:rsid w:val="001476B8"/>
    <w:rsid w:val="0015092C"/>
    <w:rsid w:val="00151B20"/>
    <w:rsid w:val="001520AA"/>
    <w:rsid w:val="00153014"/>
    <w:rsid w:val="00153650"/>
    <w:rsid w:val="00153710"/>
    <w:rsid w:val="00153A28"/>
    <w:rsid w:val="00155EBF"/>
    <w:rsid w:val="00156CD8"/>
    <w:rsid w:val="001571EF"/>
    <w:rsid w:val="0016031A"/>
    <w:rsid w:val="001604C3"/>
    <w:rsid w:val="001607C2"/>
    <w:rsid w:val="001608AC"/>
    <w:rsid w:val="001611A5"/>
    <w:rsid w:val="00161241"/>
    <w:rsid w:val="001622C2"/>
    <w:rsid w:val="001624DD"/>
    <w:rsid w:val="0016321C"/>
    <w:rsid w:val="001639F2"/>
    <w:rsid w:val="0016434C"/>
    <w:rsid w:val="00165570"/>
    <w:rsid w:val="001664F0"/>
    <w:rsid w:val="001668A8"/>
    <w:rsid w:val="00166EEE"/>
    <w:rsid w:val="00167047"/>
    <w:rsid w:val="0016787D"/>
    <w:rsid w:val="0017128A"/>
    <w:rsid w:val="00171854"/>
    <w:rsid w:val="001718B2"/>
    <w:rsid w:val="00171EC8"/>
    <w:rsid w:val="00172048"/>
    <w:rsid w:val="001725DA"/>
    <w:rsid w:val="00172C16"/>
    <w:rsid w:val="001735D0"/>
    <w:rsid w:val="001740FF"/>
    <w:rsid w:val="001742D1"/>
    <w:rsid w:val="001743E6"/>
    <w:rsid w:val="00174614"/>
    <w:rsid w:val="00174F02"/>
    <w:rsid w:val="00175983"/>
    <w:rsid w:val="00175D8D"/>
    <w:rsid w:val="00176552"/>
    <w:rsid w:val="00176E72"/>
    <w:rsid w:val="00177320"/>
    <w:rsid w:val="00177C8A"/>
    <w:rsid w:val="00180EB9"/>
    <w:rsid w:val="00181D56"/>
    <w:rsid w:val="00182050"/>
    <w:rsid w:val="001821D6"/>
    <w:rsid w:val="00182294"/>
    <w:rsid w:val="00182BBB"/>
    <w:rsid w:val="001835DE"/>
    <w:rsid w:val="00183CD0"/>
    <w:rsid w:val="00184534"/>
    <w:rsid w:val="00184DDE"/>
    <w:rsid w:val="001853DA"/>
    <w:rsid w:val="00185B08"/>
    <w:rsid w:val="00185FB7"/>
    <w:rsid w:val="001862B4"/>
    <w:rsid w:val="0018691E"/>
    <w:rsid w:val="00186B2A"/>
    <w:rsid w:val="00186D00"/>
    <w:rsid w:val="00187668"/>
    <w:rsid w:val="00187D18"/>
    <w:rsid w:val="00187F3D"/>
    <w:rsid w:val="001911F2"/>
    <w:rsid w:val="0019173B"/>
    <w:rsid w:val="00191784"/>
    <w:rsid w:val="001919D3"/>
    <w:rsid w:val="00191CDA"/>
    <w:rsid w:val="00192342"/>
    <w:rsid w:val="00192BAD"/>
    <w:rsid w:val="00193901"/>
    <w:rsid w:val="00194572"/>
    <w:rsid w:val="00194847"/>
    <w:rsid w:val="00194AE0"/>
    <w:rsid w:val="00194B2F"/>
    <w:rsid w:val="001954DA"/>
    <w:rsid w:val="00195C8F"/>
    <w:rsid w:val="00195CF3"/>
    <w:rsid w:val="00196142"/>
    <w:rsid w:val="00196238"/>
    <w:rsid w:val="00196D9F"/>
    <w:rsid w:val="001975F6"/>
    <w:rsid w:val="00197753"/>
    <w:rsid w:val="00197B09"/>
    <w:rsid w:val="001A00EC"/>
    <w:rsid w:val="001A02C8"/>
    <w:rsid w:val="001A05B0"/>
    <w:rsid w:val="001A263C"/>
    <w:rsid w:val="001A3FDB"/>
    <w:rsid w:val="001A4ABB"/>
    <w:rsid w:val="001A5D2C"/>
    <w:rsid w:val="001A69C5"/>
    <w:rsid w:val="001A6CA1"/>
    <w:rsid w:val="001A722D"/>
    <w:rsid w:val="001A7811"/>
    <w:rsid w:val="001A7E21"/>
    <w:rsid w:val="001A7F8A"/>
    <w:rsid w:val="001B05F2"/>
    <w:rsid w:val="001B118D"/>
    <w:rsid w:val="001B1665"/>
    <w:rsid w:val="001B2023"/>
    <w:rsid w:val="001B2DEB"/>
    <w:rsid w:val="001B3257"/>
    <w:rsid w:val="001B47C6"/>
    <w:rsid w:val="001B4909"/>
    <w:rsid w:val="001B6149"/>
    <w:rsid w:val="001B6827"/>
    <w:rsid w:val="001B7321"/>
    <w:rsid w:val="001B788E"/>
    <w:rsid w:val="001B7B22"/>
    <w:rsid w:val="001C06E3"/>
    <w:rsid w:val="001C07E6"/>
    <w:rsid w:val="001C15EA"/>
    <w:rsid w:val="001C17C4"/>
    <w:rsid w:val="001C2A91"/>
    <w:rsid w:val="001C2C3D"/>
    <w:rsid w:val="001C2E4D"/>
    <w:rsid w:val="001C3529"/>
    <w:rsid w:val="001C35BC"/>
    <w:rsid w:val="001C35FD"/>
    <w:rsid w:val="001C478C"/>
    <w:rsid w:val="001C4F37"/>
    <w:rsid w:val="001C50A5"/>
    <w:rsid w:val="001C5153"/>
    <w:rsid w:val="001C58E1"/>
    <w:rsid w:val="001C58FE"/>
    <w:rsid w:val="001C5C78"/>
    <w:rsid w:val="001C5DA5"/>
    <w:rsid w:val="001C758A"/>
    <w:rsid w:val="001D0A0F"/>
    <w:rsid w:val="001D1421"/>
    <w:rsid w:val="001D2FF2"/>
    <w:rsid w:val="001D3278"/>
    <w:rsid w:val="001D396B"/>
    <w:rsid w:val="001D3A16"/>
    <w:rsid w:val="001D3B19"/>
    <w:rsid w:val="001D4B5F"/>
    <w:rsid w:val="001D5344"/>
    <w:rsid w:val="001D553E"/>
    <w:rsid w:val="001D79DB"/>
    <w:rsid w:val="001E055B"/>
    <w:rsid w:val="001E066F"/>
    <w:rsid w:val="001E08A0"/>
    <w:rsid w:val="001E1EA6"/>
    <w:rsid w:val="001E1EE6"/>
    <w:rsid w:val="001E26AE"/>
    <w:rsid w:val="001E32EA"/>
    <w:rsid w:val="001E3FA7"/>
    <w:rsid w:val="001E44C8"/>
    <w:rsid w:val="001E45E8"/>
    <w:rsid w:val="001E45EC"/>
    <w:rsid w:val="001E568F"/>
    <w:rsid w:val="001E6410"/>
    <w:rsid w:val="001E66C9"/>
    <w:rsid w:val="001E67A0"/>
    <w:rsid w:val="001E7590"/>
    <w:rsid w:val="001F1558"/>
    <w:rsid w:val="001F18EC"/>
    <w:rsid w:val="001F302B"/>
    <w:rsid w:val="001F3C81"/>
    <w:rsid w:val="001F3CA4"/>
    <w:rsid w:val="001F4DA2"/>
    <w:rsid w:val="001F4F96"/>
    <w:rsid w:val="001F5A94"/>
    <w:rsid w:val="001F6DFA"/>
    <w:rsid w:val="001F783D"/>
    <w:rsid w:val="001F7CFB"/>
    <w:rsid w:val="00200BA8"/>
    <w:rsid w:val="00200C31"/>
    <w:rsid w:val="00201019"/>
    <w:rsid w:val="002019FE"/>
    <w:rsid w:val="00201BE4"/>
    <w:rsid w:val="00201C2D"/>
    <w:rsid w:val="00201EEA"/>
    <w:rsid w:val="00202DE0"/>
    <w:rsid w:val="002031A5"/>
    <w:rsid w:val="0020379A"/>
    <w:rsid w:val="00204223"/>
    <w:rsid w:val="00204FDC"/>
    <w:rsid w:val="002054CB"/>
    <w:rsid w:val="00206313"/>
    <w:rsid w:val="00206A68"/>
    <w:rsid w:val="0020759B"/>
    <w:rsid w:val="002077B3"/>
    <w:rsid w:val="00207B8D"/>
    <w:rsid w:val="00210265"/>
    <w:rsid w:val="00210A9C"/>
    <w:rsid w:val="00212560"/>
    <w:rsid w:val="0021257D"/>
    <w:rsid w:val="00212614"/>
    <w:rsid w:val="00212D76"/>
    <w:rsid w:val="00212FFF"/>
    <w:rsid w:val="002135EB"/>
    <w:rsid w:val="00213CB3"/>
    <w:rsid w:val="0021407A"/>
    <w:rsid w:val="002143E2"/>
    <w:rsid w:val="00214841"/>
    <w:rsid w:val="00214FD9"/>
    <w:rsid w:val="00215071"/>
    <w:rsid w:val="002150D3"/>
    <w:rsid w:val="002155EC"/>
    <w:rsid w:val="00215872"/>
    <w:rsid w:val="002159C4"/>
    <w:rsid w:val="002168C6"/>
    <w:rsid w:val="00217494"/>
    <w:rsid w:val="00217569"/>
    <w:rsid w:val="00217C13"/>
    <w:rsid w:val="00217DBD"/>
    <w:rsid w:val="00221166"/>
    <w:rsid w:val="00222241"/>
    <w:rsid w:val="002222C2"/>
    <w:rsid w:val="0022280E"/>
    <w:rsid w:val="00223530"/>
    <w:rsid w:val="002235A5"/>
    <w:rsid w:val="00223DD8"/>
    <w:rsid w:val="00224697"/>
    <w:rsid w:val="00224E1A"/>
    <w:rsid w:val="00225114"/>
    <w:rsid w:val="00225A2F"/>
    <w:rsid w:val="00225ECD"/>
    <w:rsid w:val="00226291"/>
    <w:rsid w:val="00226F7A"/>
    <w:rsid w:val="002273FC"/>
    <w:rsid w:val="002278CD"/>
    <w:rsid w:val="00227E92"/>
    <w:rsid w:val="00227F6A"/>
    <w:rsid w:val="002302B5"/>
    <w:rsid w:val="00231FB6"/>
    <w:rsid w:val="00232119"/>
    <w:rsid w:val="0023240F"/>
    <w:rsid w:val="00233625"/>
    <w:rsid w:val="00234566"/>
    <w:rsid w:val="0023517E"/>
    <w:rsid w:val="0023639F"/>
    <w:rsid w:val="0023741D"/>
    <w:rsid w:val="00237773"/>
    <w:rsid w:val="00237C20"/>
    <w:rsid w:val="00240561"/>
    <w:rsid w:val="0024125F"/>
    <w:rsid w:val="002413BA"/>
    <w:rsid w:val="0024150E"/>
    <w:rsid w:val="0024276F"/>
    <w:rsid w:val="0024279E"/>
    <w:rsid w:val="00243CB3"/>
    <w:rsid w:val="002441FC"/>
    <w:rsid w:val="00244305"/>
    <w:rsid w:val="002445C9"/>
    <w:rsid w:val="00244740"/>
    <w:rsid w:val="00246438"/>
    <w:rsid w:val="002466B3"/>
    <w:rsid w:val="002469AC"/>
    <w:rsid w:val="00246A67"/>
    <w:rsid w:val="002470F9"/>
    <w:rsid w:val="00250000"/>
    <w:rsid w:val="0025187D"/>
    <w:rsid w:val="00251E23"/>
    <w:rsid w:val="00251FB3"/>
    <w:rsid w:val="00253466"/>
    <w:rsid w:val="00254C6C"/>
    <w:rsid w:val="002551D8"/>
    <w:rsid w:val="00255869"/>
    <w:rsid w:val="0025589E"/>
    <w:rsid w:val="00255E72"/>
    <w:rsid w:val="00256508"/>
    <w:rsid w:val="00256848"/>
    <w:rsid w:val="0025707F"/>
    <w:rsid w:val="00257A73"/>
    <w:rsid w:val="00257C71"/>
    <w:rsid w:val="002610EF"/>
    <w:rsid w:val="002630CB"/>
    <w:rsid w:val="00263A54"/>
    <w:rsid w:val="002640A2"/>
    <w:rsid w:val="00264184"/>
    <w:rsid w:val="002644C1"/>
    <w:rsid w:val="00265371"/>
    <w:rsid w:val="00265489"/>
    <w:rsid w:val="002656DA"/>
    <w:rsid w:val="00265C84"/>
    <w:rsid w:val="00265E53"/>
    <w:rsid w:val="00266095"/>
    <w:rsid w:val="00266D45"/>
    <w:rsid w:val="002670A1"/>
    <w:rsid w:val="00267784"/>
    <w:rsid w:val="002679E9"/>
    <w:rsid w:val="002703C1"/>
    <w:rsid w:val="0027172B"/>
    <w:rsid w:val="002717C0"/>
    <w:rsid w:val="00271A9D"/>
    <w:rsid w:val="00271FB2"/>
    <w:rsid w:val="00273B2E"/>
    <w:rsid w:val="0027444A"/>
    <w:rsid w:val="002748E8"/>
    <w:rsid w:val="00274ED5"/>
    <w:rsid w:val="002752F5"/>
    <w:rsid w:val="002759C6"/>
    <w:rsid w:val="00275EAB"/>
    <w:rsid w:val="002776B0"/>
    <w:rsid w:val="00277E23"/>
    <w:rsid w:val="00277F4C"/>
    <w:rsid w:val="0028015C"/>
    <w:rsid w:val="00280277"/>
    <w:rsid w:val="00280CFD"/>
    <w:rsid w:val="00280FA4"/>
    <w:rsid w:val="00281341"/>
    <w:rsid w:val="002814D7"/>
    <w:rsid w:val="002818B5"/>
    <w:rsid w:val="00281B7A"/>
    <w:rsid w:val="002824A4"/>
    <w:rsid w:val="002826AF"/>
    <w:rsid w:val="00282B20"/>
    <w:rsid w:val="00285343"/>
    <w:rsid w:val="00285402"/>
    <w:rsid w:val="002859A6"/>
    <w:rsid w:val="00285B81"/>
    <w:rsid w:val="00286280"/>
    <w:rsid w:val="00286A84"/>
    <w:rsid w:val="0028731D"/>
    <w:rsid w:val="002878CA"/>
    <w:rsid w:val="0028799B"/>
    <w:rsid w:val="002903D3"/>
    <w:rsid w:val="002907D6"/>
    <w:rsid w:val="00291BE1"/>
    <w:rsid w:val="00291CDD"/>
    <w:rsid w:val="00292A63"/>
    <w:rsid w:val="00293A6F"/>
    <w:rsid w:val="00293AF9"/>
    <w:rsid w:val="002947E4"/>
    <w:rsid w:val="00296102"/>
    <w:rsid w:val="0029694E"/>
    <w:rsid w:val="002975A4"/>
    <w:rsid w:val="00297BC4"/>
    <w:rsid w:val="00297C9E"/>
    <w:rsid w:val="00297E22"/>
    <w:rsid w:val="002A0C8F"/>
    <w:rsid w:val="002A0E77"/>
    <w:rsid w:val="002A11B2"/>
    <w:rsid w:val="002A12E9"/>
    <w:rsid w:val="002A1BA4"/>
    <w:rsid w:val="002A33BE"/>
    <w:rsid w:val="002A3BFC"/>
    <w:rsid w:val="002A3F9A"/>
    <w:rsid w:val="002A437D"/>
    <w:rsid w:val="002A44B2"/>
    <w:rsid w:val="002A56F4"/>
    <w:rsid w:val="002A5839"/>
    <w:rsid w:val="002A5875"/>
    <w:rsid w:val="002A5F02"/>
    <w:rsid w:val="002A664B"/>
    <w:rsid w:val="002A741E"/>
    <w:rsid w:val="002B0550"/>
    <w:rsid w:val="002B0A1B"/>
    <w:rsid w:val="002B0C48"/>
    <w:rsid w:val="002B0C75"/>
    <w:rsid w:val="002B0DA1"/>
    <w:rsid w:val="002B2082"/>
    <w:rsid w:val="002B22AF"/>
    <w:rsid w:val="002B27B0"/>
    <w:rsid w:val="002B28C2"/>
    <w:rsid w:val="002B4A4A"/>
    <w:rsid w:val="002B6193"/>
    <w:rsid w:val="002B656E"/>
    <w:rsid w:val="002B6F35"/>
    <w:rsid w:val="002B7D04"/>
    <w:rsid w:val="002B7F38"/>
    <w:rsid w:val="002C1243"/>
    <w:rsid w:val="002C1C43"/>
    <w:rsid w:val="002C2774"/>
    <w:rsid w:val="002C2FD4"/>
    <w:rsid w:val="002C3096"/>
    <w:rsid w:val="002C3214"/>
    <w:rsid w:val="002C327E"/>
    <w:rsid w:val="002C368B"/>
    <w:rsid w:val="002C3BED"/>
    <w:rsid w:val="002C3E4D"/>
    <w:rsid w:val="002C400C"/>
    <w:rsid w:val="002C4348"/>
    <w:rsid w:val="002C5183"/>
    <w:rsid w:val="002C611E"/>
    <w:rsid w:val="002C7988"/>
    <w:rsid w:val="002C7A6D"/>
    <w:rsid w:val="002C7C22"/>
    <w:rsid w:val="002D06B5"/>
    <w:rsid w:val="002D0C2C"/>
    <w:rsid w:val="002D0D1A"/>
    <w:rsid w:val="002D17B4"/>
    <w:rsid w:val="002D1871"/>
    <w:rsid w:val="002D1EB2"/>
    <w:rsid w:val="002D1FEC"/>
    <w:rsid w:val="002D2164"/>
    <w:rsid w:val="002D2E12"/>
    <w:rsid w:val="002D3401"/>
    <w:rsid w:val="002D396C"/>
    <w:rsid w:val="002D3BCF"/>
    <w:rsid w:val="002D4F21"/>
    <w:rsid w:val="002D598D"/>
    <w:rsid w:val="002D698A"/>
    <w:rsid w:val="002D6BF6"/>
    <w:rsid w:val="002D7216"/>
    <w:rsid w:val="002D77AA"/>
    <w:rsid w:val="002D7825"/>
    <w:rsid w:val="002D786D"/>
    <w:rsid w:val="002D7B9A"/>
    <w:rsid w:val="002E0810"/>
    <w:rsid w:val="002E0887"/>
    <w:rsid w:val="002E138A"/>
    <w:rsid w:val="002E1396"/>
    <w:rsid w:val="002E2219"/>
    <w:rsid w:val="002E28DD"/>
    <w:rsid w:val="002E2FEA"/>
    <w:rsid w:val="002E3F46"/>
    <w:rsid w:val="002E3FB4"/>
    <w:rsid w:val="002E433C"/>
    <w:rsid w:val="002E5CE9"/>
    <w:rsid w:val="002E67A1"/>
    <w:rsid w:val="002E6F91"/>
    <w:rsid w:val="002F0E69"/>
    <w:rsid w:val="002F1C65"/>
    <w:rsid w:val="002F273B"/>
    <w:rsid w:val="002F30ED"/>
    <w:rsid w:val="002F33A5"/>
    <w:rsid w:val="002F34DB"/>
    <w:rsid w:val="002F382E"/>
    <w:rsid w:val="002F39D9"/>
    <w:rsid w:val="002F3DB3"/>
    <w:rsid w:val="002F5BB7"/>
    <w:rsid w:val="002F5E78"/>
    <w:rsid w:val="002F63D6"/>
    <w:rsid w:val="002F6747"/>
    <w:rsid w:val="002F6885"/>
    <w:rsid w:val="002F6926"/>
    <w:rsid w:val="00301222"/>
    <w:rsid w:val="00301650"/>
    <w:rsid w:val="0030184E"/>
    <w:rsid w:val="00301A50"/>
    <w:rsid w:val="00301DDC"/>
    <w:rsid w:val="00302778"/>
    <w:rsid w:val="00303407"/>
    <w:rsid w:val="0030359D"/>
    <w:rsid w:val="00303D42"/>
    <w:rsid w:val="0030494F"/>
    <w:rsid w:val="00304A48"/>
    <w:rsid w:val="00305179"/>
    <w:rsid w:val="003060B1"/>
    <w:rsid w:val="003072EE"/>
    <w:rsid w:val="00307AA4"/>
    <w:rsid w:val="00307FA5"/>
    <w:rsid w:val="003103E7"/>
    <w:rsid w:val="003117CA"/>
    <w:rsid w:val="00312755"/>
    <w:rsid w:val="00312823"/>
    <w:rsid w:val="003134A3"/>
    <w:rsid w:val="00314076"/>
    <w:rsid w:val="00314101"/>
    <w:rsid w:val="00314913"/>
    <w:rsid w:val="0031688D"/>
    <w:rsid w:val="00316C73"/>
    <w:rsid w:val="003179CF"/>
    <w:rsid w:val="00317F94"/>
    <w:rsid w:val="003209AD"/>
    <w:rsid w:val="0032179E"/>
    <w:rsid w:val="003219F0"/>
    <w:rsid w:val="00322BE9"/>
    <w:rsid w:val="00322C4B"/>
    <w:rsid w:val="00322EF5"/>
    <w:rsid w:val="00323431"/>
    <w:rsid w:val="0032353B"/>
    <w:rsid w:val="00323C3B"/>
    <w:rsid w:val="00324A0C"/>
    <w:rsid w:val="00325081"/>
    <w:rsid w:val="00325661"/>
    <w:rsid w:val="00325F20"/>
    <w:rsid w:val="0032606D"/>
    <w:rsid w:val="00326079"/>
    <w:rsid w:val="0032641A"/>
    <w:rsid w:val="003264C3"/>
    <w:rsid w:val="00326675"/>
    <w:rsid w:val="003267C9"/>
    <w:rsid w:val="00327944"/>
    <w:rsid w:val="003301D3"/>
    <w:rsid w:val="00330A64"/>
    <w:rsid w:val="00331ABF"/>
    <w:rsid w:val="00332D44"/>
    <w:rsid w:val="00332E4F"/>
    <w:rsid w:val="00332E5F"/>
    <w:rsid w:val="00332EF1"/>
    <w:rsid w:val="003330B0"/>
    <w:rsid w:val="0033421B"/>
    <w:rsid w:val="003343E8"/>
    <w:rsid w:val="00334FDA"/>
    <w:rsid w:val="003375AF"/>
    <w:rsid w:val="003403DE"/>
    <w:rsid w:val="00340472"/>
    <w:rsid w:val="00340F53"/>
    <w:rsid w:val="0034127A"/>
    <w:rsid w:val="003417F8"/>
    <w:rsid w:val="0034185A"/>
    <w:rsid w:val="00341E02"/>
    <w:rsid w:val="003424F8"/>
    <w:rsid w:val="00342946"/>
    <w:rsid w:val="00342C8F"/>
    <w:rsid w:val="00343697"/>
    <w:rsid w:val="003441A7"/>
    <w:rsid w:val="003454E3"/>
    <w:rsid w:val="0034598E"/>
    <w:rsid w:val="003465AE"/>
    <w:rsid w:val="00346A9A"/>
    <w:rsid w:val="00347029"/>
    <w:rsid w:val="00347100"/>
    <w:rsid w:val="00347526"/>
    <w:rsid w:val="00347E1E"/>
    <w:rsid w:val="0035095B"/>
    <w:rsid w:val="00350A1D"/>
    <w:rsid w:val="00351332"/>
    <w:rsid w:val="00352A87"/>
    <w:rsid w:val="0035415D"/>
    <w:rsid w:val="00355877"/>
    <w:rsid w:val="00356374"/>
    <w:rsid w:val="00357482"/>
    <w:rsid w:val="0035773F"/>
    <w:rsid w:val="00360067"/>
    <w:rsid w:val="003611EA"/>
    <w:rsid w:val="003616E1"/>
    <w:rsid w:val="003619E8"/>
    <w:rsid w:val="00362BE9"/>
    <w:rsid w:val="003638F5"/>
    <w:rsid w:val="00363B4D"/>
    <w:rsid w:val="00363C89"/>
    <w:rsid w:val="00366743"/>
    <w:rsid w:val="003705C6"/>
    <w:rsid w:val="00370678"/>
    <w:rsid w:val="003708E8"/>
    <w:rsid w:val="003709EC"/>
    <w:rsid w:val="00371321"/>
    <w:rsid w:val="00371B45"/>
    <w:rsid w:val="00371DFD"/>
    <w:rsid w:val="00371E16"/>
    <w:rsid w:val="003724F4"/>
    <w:rsid w:val="00372874"/>
    <w:rsid w:val="0037287D"/>
    <w:rsid w:val="00372CBF"/>
    <w:rsid w:val="00372F0A"/>
    <w:rsid w:val="00372F70"/>
    <w:rsid w:val="00373076"/>
    <w:rsid w:val="00373270"/>
    <w:rsid w:val="003738B8"/>
    <w:rsid w:val="00373EF1"/>
    <w:rsid w:val="003743EB"/>
    <w:rsid w:val="00374E60"/>
    <w:rsid w:val="00374FAB"/>
    <w:rsid w:val="003769F6"/>
    <w:rsid w:val="00376FA8"/>
    <w:rsid w:val="0038002B"/>
    <w:rsid w:val="0038042A"/>
    <w:rsid w:val="00380A4F"/>
    <w:rsid w:val="00382589"/>
    <w:rsid w:val="00382F63"/>
    <w:rsid w:val="003835C4"/>
    <w:rsid w:val="00383EAC"/>
    <w:rsid w:val="003844C9"/>
    <w:rsid w:val="003849C9"/>
    <w:rsid w:val="00385889"/>
    <w:rsid w:val="00385DA4"/>
    <w:rsid w:val="00385EA9"/>
    <w:rsid w:val="00385F30"/>
    <w:rsid w:val="003864E8"/>
    <w:rsid w:val="0038664E"/>
    <w:rsid w:val="0038677B"/>
    <w:rsid w:val="00386AF6"/>
    <w:rsid w:val="0038718A"/>
    <w:rsid w:val="00387637"/>
    <w:rsid w:val="003878D5"/>
    <w:rsid w:val="00387EF8"/>
    <w:rsid w:val="003916BB"/>
    <w:rsid w:val="00391C1C"/>
    <w:rsid w:val="003928EF"/>
    <w:rsid w:val="00392B94"/>
    <w:rsid w:val="0039374D"/>
    <w:rsid w:val="00394096"/>
    <w:rsid w:val="00394C00"/>
    <w:rsid w:val="00394DE9"/>
    <w:rsid w:val="00395291"/>
    <w:rsid w:val="003959E3"/>
    <w:rsid w:val="00395C6E"/>
    <w:rsid w:val="00396090"/>
    <w:rsid w:val="00396873"/>
    <w:rsid w:val="003968AA"/>
    <w:rsid w:val="00396B3E"/>
    <w:rsid w:val="00396ED2"/>
    <w:rsid w:val="00396F59"/>
    <w:rsid w:val="00397124"/>
    <w:rsid w:val="0039763E"/>
    <w:rsid w:val="00397833"/>
    <w:rsid w:val="003A0121"/>
    <w:rsid w:val="003A102F"/>
    <w:rsid w:val="003A1A8F"/>
    <w:rsid w:val="003A23F4"/>
    <w:rsid w:val="003A2ED0"/>
    <w:rsid w:val="003A3157"/>
    <w:rsid w:val="003A3469"/>
    <w:rsid w:val="003A38B6"/>
    <w:rsid w:val="003A391A"/>
    <w:rsid w:val="003A4349"/>
    <w:rsid w:val="003A5E08"/>
    <w:rsid w:val="003A6E1C"/>
    <w:rsid w:val="003B087A"/>
    <w:rsid w:val="003B09AC"/>
    <w:rsid w:val="003B0FB9"/>
    <w:rsid w:val="003B128E"/>
    <w:rsid w:val="003B12BA"/>
    <w:rsid w:val="003B17C2"/>
    <w:rsid w:val="003B1FCF"/>
    <w:rsid w:val="003B2580"/>
    <w:rsid w:val="003B2B33"/>
    <w:rsid w:val="003B3041"/>
    <w:rsid w:val="003B35B3"/>
    <w:rsid w:val="003B39A1"/>
    <w:rsid w:val="003B4358"/>
    <w:rsid w:val="003B519B"/>
    <w:rsid w:val="003B57A7"/>
    <w:rsid w:val="003B57F2"/>
    <w:rsid w:val="003B6274"/>
    <w:rsid w:val="003B669D"/>
    <w:rsid w:val="003B6CC0"/>
    <w:rsid w:val="003C1ED7"/>
    <w:rsid w:val="003C2406"/>
    <w:rsid w:val="003C295A"/>
    <w:rsid w:val="003C2C57"/>
    <w:rsid w:val="003C3495"/>
    <w:rsid w:val="003C36EF"/>
    <w:rsid w:val="003C3AAB"/>
    <w:rsid w:val="003C3CBE"/>
    <w:rsid w:val="003C4561"/>
    <w:rsid w:val="003C4C13"/>
    <w:rsid w:val="003C645E"/>
    <w:rsid w:val="003C686C"/>
    <w:rsid w:val="003C6EE5"/>
    <w:rsid w:val="003C713A"/>
    <w:rsid w:val="003C7161"/>
    <w:rsid w:val="003D02EF"/>
    <w:rsid w:val="003D07EF"/>
    <w:rsid w:val="003D0A35"/>
    <w:rsid w:val="003D13B4"/>
    <w:rsid w:val="003D1EF6"/>
    <w:rsid w:val="003D227A"/>
    <w:rsid w:val="003D2458"/>
    <w:rsid w:val="003D2ABC"/>
    <w:rsid w:val="003D2F5F"/>
    <w:rsid w:val="003D32A0"/>
    <w:rsid w:val="003D32DD"/>
    <w:rsid w:val="003D339E"/>
    <w:rsid w:val="003D3FB8"/>
    <w:rsid w:val="003D54EA"/>
    <w:rsid w:val="003D5A5F"/>
    <w:rsid w:val="003D744E"/>
    <w:rsid w:val="003D7825"/>
    <w:rsid w:val="003E06F6"/>
    <w:rsid w:val="003E17DA"/>
    <w:rsid w:val="003E1C57"/>
    <w:rsid w:val="003E1FC8"/>
    <w:rsid w:val="003E2990"/>
    <w:rsid w:val="003E2AE0"/>
    <w:rsid w:val="003E3904"/>
    <w:rsid w:val="003E4193"/>
    <w:rsid w:val="003E6CD3"/>
    <w:rsid w:val="003E74F9"/>
    <w:rsid w:val="003E7CD0"/>
    <w:rsid w:val="003E7EB3"/>
    <w:rsid w:val="003F02BA"/>
    <w:rsid w:val="003F0441"/>
    <w:rsid w:val="003F0A67"/>
    <w:rsid w:val="003F0C43"/>
    <w:rsid w:val="003F15FE"/>
    <w:rsid w:val="003F172D"/>
    <w:rsid w:val="003F1DF2"/>
    <w:rsid w:val="003F2165"/>
    <w:rsid w:val="003F22F2"/>
    <w:rsid w:val="003F2C53"/>
    <w:rsid w:val="003F2CCF"/>
    <w:rsid w:val="003F411D"/>
    <w:rsid w:val="003F4EAB"/>
    <w:rsid w:val="003F5274"/>
    <w:rsid w:val="003F53D2"/>
    <w:rsid w:val="003F574E"/>
    <w:rsid w:val="003F57BD"/>
    <w:rsid w:val="003F6815"/>
    <w:rsid w:val="003F6D72"/>
    <w:rsid w:val="003F73BC"/>
    <w:rsid w:val="003F7A03"/>
    <w:rsid w:val="00400485"/>
    <w:rsid w:val="00400754"/>
    <w:rsid w:val="00400A3B"/>
    <w:rsid w:val="004018A4"/>
    <w:rsid w:val="00401CE6"/>
    <w:rsid w:val="00402E69"/>
    <w:rsid w:val="00403341"/>
    <w:rsid w:val="004034A2"/>
    <w:rsid w:val="004039AA"/>
    <w:rsid w:val="00403DB5"/>
    <w:rsid w:val="004041F7"/>
    <w:rsid w:val="0040438A"/>
    <w:rsid w:val="00405717"/>
    <w:rsid w:val="00407339"/>
    <w:rsid w:val="00407463"/>
    <w:rsid w:val="00407648"/>
    <w:rsid w:val="00407688"/>
    <w:rsid w:val="004076B6"/>
    <w:rsid w:val="00407CB8"/>
    <w:rsid w:val="00410517"/>
    <w:rsid w:val="00410928"/>
    <w:rsid w:val="00411E89"/>
    <w:rsid w:val="00412916"/>
    <w:rsid w:val="00413664"/>
    <w:rsid w:val="0041377C"/>
    <w:rsid w:val="00413C96"/>
    <w:rsid w:val="0041413D"/>
    <w:rsid w:val="00415B26"/>
    <w:rsid w:val="004165D4"/>
    <w:rsid w:val="00416BA0"/>
    <w:rsid w:val="00416D6E"/>
    <w:rsid w:val="00417073"/>
    <w:rsid w:val="00417AD1"/>
    <w:rsid w:val="00420255"/>
    <w:rsid w:val="004203FB"/>
    <w:rsid w:val="0042065D"/>
    <w:rsid w:val="004207F0"/>
    <w:rsid w:val="004208A3"/>
    <w:rsid w:val="00420DC0"/>
    <w:rsid w:val="0042290C"/>
    <w:rsid w:val="00422DE0"/>
    <w:rsid w:val="00422FF7"/>
    <w:rsid w:val="00423E76"/>
    <w:rsid w:val="00424695"/>
    <w:rsid w:val="00424981"/>
    <w:rsid w:val="00424BD8"/>
    <w:rsid w:val="0042563D"/>
    <w:rsid w:val="0042587A"/>
    <w:rsid w:val="00425CED"/>
    <w:rsid w:val="00425E63"/>
    <w:rsid w:val="00425F76"/>
    <w:rsid w:val="0042717D"/>
    <w:rsid w:val="00427322"/>
    <w:rsid w:val="00427AA1"/>
    <w:rsid w:val="004306AE"/>
    <w:rsid w:val="00430DC8"/>
    <w:rsid w:val="00431ADC"/>
    <w:rsid w:val="00431C51"/>
    <w:rsid w:val="00431FA3"/>
    <w:rsid w:val="00433C15"/>
    <w:rsid w:val="00433C78"/>
    <w:rsid w:val="00435636"/>
    <w:rsid w:val="00435807"/>
    <w:rsid w:val="00435957"/>
    <w:rsid w:val="00435F9C"/>
    <w:rsid w:val="004363C6"/>
    <w:rsid w:val="00437B92"/>
    <w:rsid w:val="0044019E"/>
    <w:rsid w:val="00440CF5"/>
    <w:rsid w:val="00441532"/>
    <w:rsid w:val="004416C8"/>
    <w:rsid w:val="00441879"/>
    <w:rsid w:val="00441BAA"/>
    <w:rsid w:val="00442358"/>
    <w:rsid w:val="004429E1"/>
    <w:rsid w:val="00444490"/>
    <w:rsid w:val="004457B0"/>
    <w:rsid w:val="00445B84"/>
    <w:rsid w:val="004466C1"/>
    <w:rsid w:val="004466EC"/>
    <w:rsid w:val="00447503"/>
    <w:rsid w:val="004479FE"/>
    <w:rsid w:val="00451395"/>
    <w:rsid w:val="004520AD"/>
    <w:rsid w:val="004524C6"/>
    <w:rsid w:val="004529C0"/>
    <w:rsid w:val="00453101"/>
    <w:rsid w:val="004531A0"/>
    <w:rsid w:val="00453826"/>
    <w:rsid w:val="0045430F"/>
    <w:rsid w:val="00454A9F"/>
    <w:rsid w:val="00456761"/>
    <w:rsid w:val="004569A5"/>
    <w:rsid w:val="00460ED4"/>
    <w:rsid w:val="00461166"/>
    <w:rsid w:val="004634A5"/>
    <w:rsid w:val="0046487B"/>
    <w:rsid w:val="00464A18"/>
    <w:rsid w:val="00464B59"/>
    <w:rsid w:val="00465238"/>
    <w:rsid w:val="00465F96"/>
    <w:rsid w:val="004662BF"/>
    <w:rsid w:val="00466B44"/>
    <w:rsid w:val="004674EC"/>
    <w:rsid w:val="004679D4"/>
    <w:rsid w:val="0047041F"/>
    <w:rsid w:val="00470F5F"/>
    <w:rsid w:val="00471C00"/>
    <w:rsid w:val="00471D4A"/>
    <w:rsid w:val="00472019"/>
    <w:rsid w:val="004722D0"/>
    <w:rsid w:val="00472648"/>
    <w:rsid w:val="00472A2E"/>
    <w:rsid w:val="00472F82"/>
    <w:rsid w:val="00473051"/>
    <w:rsid w:val="00473F1B"/>
    <w:rsid w:val="00474D03"/>
    <w:rsid w:val="00475413"/>
    <w:rsid w:val="004756AE"/>
    <w:rsid w:val="00475FE2"/>
    <w:rsid w:val="00475FFA"/>
    <w:rsid w:val="0047672F"/>
    <w:rsid w:val="004803F2"/>
    <w:rsid w:val="00480450"/>
    <w:rsid w:val="004811DD"/>
    <w:rsid w:val="004821A2"/>
    <w:rsid w:val="00483A6B"/>
    <w:rsid w:val="00484DEA"/>
    <w:rsid w:val="00485AC8"/>
    <w:rsid w:val="0048721C"/>
    <w:rsid w:val="00487976"/>
    <w:rsid w:val="00487A46"/>
    <w:rsid w:val="004908B3"/>
    <w:rsid w:val="0049284E"/>
    <w:rsid w:val="00493A25"/>
    <w:rsid w:val="00493EBE"/>
    <w:rsid w:val="00494D14"/>
    <w:rsid w:val="00495217"/>
    <w:rsid w:val="00495B1F"/>
    <w:rsid w:val="004968C3"/>
    <w:rsid w:val="0049714F"/>
    <w:rsid w:val="004A0181"/>
    <w:rsid w:val="004A1882"/>
    <w:rsid w:val="004A1B43"/>
    <w:rsid w:val="004A1B9D"/>
    <w:rsid w:val="004A2DA2"/>
    <w:rsid w:val="004A2EAE"/>
    <w:rsid w:val="004A375B"/>
    <w:rsid w:val="004A4D6C"/>
    <w:rsid w:val="004A6809"/>
    <w:rsid w:val="004A6C3C"/>
    <w:rsid w:val="004A6F42"/>
    <w:rsid w:val="004A777B"/>
    <w:rsid w:val="004B0399"/>
    <w:rsid w:val="004B090F"/>
    <w:rsid w:val="004B0911"/>
    <w:rsid w:val="004B131A"/>
    <w:rsid w:val="004B1408"/>
    <w:rsid w:val="004B1A61"/>
    <w:rsid w:val="004B1E15"/>
    <w:rsid w:val="004B1E35"/>
    <w:rsid w:val="004B20AC"/>
    <w:rsid w:val="004B2AD4"/>
    <w:rsid w:val="004B3250"/>
    <w:rsid w:val="004B610F"/>
    <w:rsid w:val="004B6316"/>
    <w:rsid w:val="004C195C"/>
    <w:rsid w:val="004C1E6B"/>
    <w:rsid w:val="004C22BE"/>
    <w:rsid w:val="004C2AD1"/>
    <w:rsid w:val="004C2CD7"/>
    <w:rsid w:val="004C374C"/>
    <w:rsid w:val="004C6775"/>
    <w:rsid w:val="004C6871"/>
    <w:rsid w:val="004C7F4E"/>
    <w:rsid w:val="004D02A8"/>
    <w:rsid w:val="004D0725"/>
    <w:rsid w:val="004D1590"/>
    <w:rsid w:val="004D1B99"/>
    <w:rsid w:val="004D24BE"/>
    <w:rsid w:val="004D38BB"/>
    <w:rsid w:val="004D4C66"/>
    <w:rsid w:val="004D50DB"/>
    <w:rsid w:val="004D51E0"/>
    <w:rsid w:val="004D5A44"/>
    <w:rsid w:val="004D67B3"/>
    <w:rsid w:val="004D73A1"/>
    <w:rsid w:val="004D77E5"/>
    <w:rsid w:val="004D7897"/>
    <w:rsid w:val="004D7AEA"/>
    <w:rsid w:val="004D7F14"/>
    <w:rsid w:val="004E03D1"/>
    <w:rsid w:val="004E071F"/>
    <w:rsid w:val="004E199D"/>
    <w:rsid w:val="004E1E1A"/>
    <w:rsid w:val="004E2E6A"/>
    <w:rsid w:val="004E3047"/>
    <w:rsid w:val="004E3DDA"/>
    <w:rsid w:val="004E42DD"/>
    <w:rsid w:val="004E4953"/>
    <w:rsid w:val="004E49EF"/>
    <w:rsid w:val="004E523E"/>
    <w:rsid w:val="004E64D7"/>
    <w:rsid w:val="004E707C"/>
    <w:rsid w:val="004E7404"/>
    <w:rsid w:val="004F08A2"/>
    <w:rsid w:val="004F0C44"/>
    <w:rsid w:val="004F0E49"/>
    <w:rsid w:val="004F0E7B"/>
    <w:rsid w:val="004F2B77"/>
    <w:rsid w:val="004F2E5F"/>
    <w:rsid w:val="004F32A7"/>
    <w:rsid w:val="004F3BE4"/>
    <w:rsid w:val="004F3F3A"/>
    <w:rsid w:val="004F418A"/>
    <w:rsid w:val="004F5B56"/>
    <w:rsid w:val="004F6257"/>
    <w:rsid w:val="004F6782"/>
    <w:rsid w:val="004F694B"/>
    <w:rsid w:val="004F7080"/>
    <w:rsid w:val="004F725D"/>
    <w:rsid w:val="004F72BA"/>
    <w:rsid w:val="004F7C50"/>
    <w:rsid w:val="004F7D6B"/>
    <w:rsid w:val="005001A2"/>
    <w:rsid w:val="005027B6"/>
    <w:rsid w:val="00502DB8"/>
    <w:rsid w:val="005031CD"/>
    <w:rsid w:val="00503398"/>
    <w:rsid w:val="00504014"/>
    <w:rsid w:val="00504648"/>
    <w:rsid w:val="00505D68"/>
    <w:rsid w:val="00505EAF"/>
    <w:rsid w:val="0050634A"/>
    <w:rsid w:val="0050724D"/>
    <w:rsid w:val="005073FD"/>
    <w:rsid w:val="005074F8"/>
    <w:rsid w:val="00507618"/>
    <w:rsid w:val="00507782"/>
    <w:rsid w:val="00511A1E"/>
    <w:rsid w:val="00512468"/>
    <w:rsid w:val="0051256E"/>
    <w:rsid w:val="00513025"/>
    <w:rsid w:val="0051330B"/>
    <w:rsid w:val="00513D81"/>
    <w:rsid w:val="00514353"/>
    <w:rsid w:val="00514858"/>
    <w:rsid w:val="0051606D"/>
    <w:rsid w:val="00517127"/>
    <w:rsid w:val="0051767C"/>
    <w:rsid w:val="00520FF7"/>
    <w:rsid w:val="00521148"/>
    <w:rsid w:val="00521429"/>
    <w:rsid w:val="0052144C"/>
    <w:rsid w:val="00521506"/>
    <w:rsid w:val="00521554"/>
    <w:rsid w:val="00521BBF"/>
    <w:rsid w:val="00522A7D"/>
    <w:rsid w:val="00523E6F"/>
    <w:rsid w:val="00524047"/>
    <w:rsid w:val="00525326"/>
    <w:rsid w:val="00526C7A"/>
    <w:rsid w:val="00526E78"/>
    <w:rsid w:val="005272EB"/>
    <w:rsid w:val="005279A5"/>
    <w:rsid w:val="00530A7F"/>
    <w:rsid w:val="005324AB"/>
    <w:rsid w:val="005324D5"/>
    <w:rsid w:val="0053328F"/>
    <w:rsid w:val="005337B8"/>
    <w:rsid w:val="00533C2F"/>
    <w:rsid w:val="00534844"/>
    <w:rsid w:val="0053556D"/>
    <w:rsid w:val="0053568D"/>
    <w:rsid w:val="0053593D"/>
    <w:rsid w:val="00535F4D"/>
    <w:rsid w:val="005363CC"/>
    <w:rsid w:val="0053691C"/>
    <w:rsid w:val="00536C0E"/>
    <w:rsid w:val="005409A4"/>
    <w:rsid w:val="005416FC"/>
    <w:rsid w:val="00543201"/>
    <w:rsid w:val="0054385F"/>
    <w:rsid w:val="00543D78"/>
    <w:rsid w:val="00543EDD"/>
    <w:rsid w:val="005446C7"/>
    <w:rsid w:val="00545504"/>
    <w:rsid w:val="00545987"/>
    <w:rsid w:val="00545ECF"/>
    <w:rsid w:val="00546666"/>
    <w:rsid w:val="00546D12"/>
    <w:rsid w:val="00547042"/>
    <w:rsid w:val="0054798B"/>
    <w:rsid w:val="00550C28"/>
    <w:rsid w:val="0055150D"/>
    <w:rsid w:val="0055178A"/>
    <w:rsid w:val="00552889"/>
    <w:rsid w:val="00552891"/>
    <w:rsid w:val="00552A4E"/>
    <w:rsid w:val="00552AD1"/>
    <w:rsid w:val="00553928"/>
    <w:rsid w:val="00553C6E"/>
    <w:rsid w:val="00553E67"/>
    <w:rsid w:val="00553EDD"/>
    <w:rsid w:val="00554807"/>
    <w:rsid w:val="005553FD"/>
    <w:rsid w:val="00556A69"/>
    <w:rsid w:val="00556D15"/>
    <w:rsid w:val="00556D65"/>
    <w:rsid w:val="00556FD3"/>
    <w:rsid w:val="0055723A"/>
    <w:rsid w:val="005577A5"/>
    <w:rsid w:val="00557B16"/>
    <w:rsid w:val="0056009E"/>
    <w:rsid w:val="00560731"/>
    <w:rsid w:val="00560D5C"/>
    <w:rsid w:val="00561919"/>
    <w:rsid w:val="00562285"/>
    <w:rsid w:val="00562424"/>
    <w:rsid w:val="00562A04"/>
    <w:rsid w:val="005631A0"/>
    <w:rsid w:val="0056366E"/>
    <w:rsid w:val="0056451D"/>
    <w:rsid w:val="005650EA"/>
    <w:rsid w:val="00565143"/>
    <w:rsid w:val="0056525F"/>
    <w:rsid w:val="00565C67"/>
    <w:rsid w:val="0056605D"/>
    <w:rsid w:val="005662AB"/>
    <w:rsid w:val="0056770B"/>
    <w:rsid w:val="005679BF"/>
    <w:rsid w:val="00567DEB"/>
    <w:rsid w:val="0057092E"/>
    <w:rsid w:val="005710B1"/>
    <w:rsid w:val="0057129B"/>
    <w:rsid w:val="0057142F"/>
    <w:rsid w:val="0057144B"/>
    <w:rsid w:val="005715F5"/>
    <w:rsid w:val="0057179A"/>
    <w:rsid w:val="00572378"/>
    <w:rsid w:val="005724B1"/>
    <w:rsid w:val="005728F1"/>
    <w:rsid w:val="00572FC9"/>
    <w:rsid w:val="0057364A"/>
    <w:rsid w:val="00573686"/>
    <w:rsid w:val="005737FA"/>
    <w:rsid w:val="005738E9"/>
    <w:rsid w:val="005742CF"/>
    <w:rsid w:val="00574874"/>
    <w:rsid w:val="00574957"/>
    <w:rsid w:val="00575318"/>
    <w:rsid w:val="00575854"/>
    <w:rsid w:val="005763C2"/>
    <w:rsid w:val="00576976"/>
    <w:rsid w:val="00577095"/>
    <w:rsid w:val="00577467"/>
    <w:rsid w:val="00577CA8"/>
    <w:rsid w:val="00577F04"/>
    <w:rsid w:val="00580074"/>
    <w:rsid w:val="00580572"/>
    <w:rsid w:val="0058085F"/>
    <w:rsid w:val="00581C9B"/>
    <w:rsid w:val="00581D20"/>
    <w:rsid w:val="00581EEA"/>
    <w:rsid w:val="00582CBE"/>
    <w:rsid w:val="0058366E"/>
    <w:rsid w:val="00583E87"/>
    <w:rsid w:val="00584256"/>
    <w:rsid w:val="005847DD"/>
    <w:rsid w:val="00584CF7"/>
    <w:rsid w:val="0058571D"/>
    <w:rsid w:val="00586F37"/>
    <w:rsid w:val="00587E23"/>
    <w:rsid w:val="00590940"/>
    <w:rsid w:val="00592462"/>
    <w:rsid w:val="00592924"/>
    <w:rsid w:val="00592CC3"/>
    <w:rsid w:val="00592EB3"/>
    <w:rsid w:val="005936FB"/>
    <w:rsid w:val="005938EB"/>
    <w:rsid w:val="00593D63"/>
    <w:rsid w:val="00593FA3"/>
    <w:rsid w:val="005945AD"/>
    <w:rsid w:val="005945DB"/>
    <w:rsid w:val="00595149"/>
    <w:rsid w:val="005951A2"/>
    <w:rsid w:val="00596432"/>
    <w:rsid w:val="0059718E"/>
    <w:rsid w:val="005A01EB"/>
    <w:rsid w:val="005A15AB"/>
    <w:rsid w:val="005A1A65"/>
    <w:rsid w:val="005A3558"/>
    <w:rsid w:val="005A4438"/>
    <w:rsid w:val="005A44E7"/>
    <w:rsid w:val="005A5624"/>
    <w:rsid w:val="005A5C7C"/>
    <w:rsid w:val="005A61C8"/>
    <w:rsid w:val="005A6C4C"/>
    <w:rsid w:val="005A768C"/>
    <w:rsid w:val="005A7A7A"/>
    <w:rsid w:val="005A7BAD"/>
    <w:rsid w:val="005B07D8"/>
    <w:rsid w:val="005B1203"/>
    <w:rsid w:val="005B15AD"/>
    <w:rsid w:val="005B1FD4"/>
    <w:rsid w:val="005B3CAB"/>
    <w:rsid w:val="005B434C"/>
    <w:rsid w:val="005B45E4"/>
    <w:rsid w:val="005B5262"/>
    <w:rsid w:val="005B5FC7"/>
    <w:rsid w:val="005B7F73"/>
    <w:rsid w:val="005C029E"/>
    <w:rsid w:val="005C06F2"/>
    <w:rsid w:val="005C0769"/>
    <w:rsid w:val="005C0FFE"/>
    <w:rsid w:val="005C169F"/>
    <w:rsid w:val="005C1857"/>
    <w:rsid w:val="005C2CB3"/>
    <w:rsid w:val="005C36AF"/>
    <w:rsid w:val="005C3B1E"/>
    <w:rsid w:val="005C3F7A"/>
    <w:rsid w:val="005C4353"/>
    <w:rsid w:val="005C438F"/>
    <w:rsid w:val="005C4637"/>
    <w:rsid w:val="005C4E81"/>
    <w:rsid w:val="005C4FC1"/>
    <w:rsid w:val="005C5B27"/>
    <w:rsid w:val="005C61D5"/>
    <w:rsid w:val="005C771B"/>
    <w:rsid w:val="005D1B58"/>
    <w:rsid w:val="005D1F2D"/>
    <w:rsid w:val="005D200E"/>
    <w:rsid w:val="005D26E0"/>
    <w:rsid w:val="005D3396"/>
    <w:rsid w:val="005D3FE8"/>
    <w:rsid w:val="005D41BE"/>
    <w:rsid w:val="005D43E8"/>
    <w:rsid w:val="005D48A4"/>
    <w:rsid w:val="005D4FE1"/>
    <w:rsid w:val="005D583F"/>
    <w:rsid w:val="005D5ADD"/>
    <w:rsid w:val="005D6A29"/>
    <w:rsid w:val="005D6CF1"/>
    <w:rsid w:val="005D6EA6"/>
    <w:rsid w:val="005D71CF"/>
    <w:rsid w:val="005D7DB2"/>
    <w:rsid w:val="005E1358"/>
    <w:rsid w:val="005E156A"/>
    <w:rsid w:val="005E1803"/>
    <w:rsid w:val="005E18C2"/>
    <w:rsid w:val="005E1978"/>
    <w:rsid w:val="005E1EE2"/>
    <w:rsid w:val="005E23D9"/>
    <w:rsid w:val="005E2A08"/>
    <w:rsid w:val="005E2AD8"/>
    <w:rsid w:val="005E3964"/>
    <w:rsid w:val="005E40D0"/>
    <w:rsid w:val="005E5181"/>
    <w:rsid w:val="005E5258"/>
    <w:rsid w:val="005E5325"/>
    <w:rsid w:val="005E5339"/>
    <w:rsid w:val="005E58BA"/>
    <w:rsid w:val="005E6860"/>
    <w:rsid w:val="005E6B3B"/>
    <w:rsid w:val="005E6DAA"/>
    <w:rsid w:val="005E6E08"/>
    <w:rsid w:val="005E7008"/>
    <w:rsid w:val="005E7520"/>
    <w:rsid w:val="005E7AEF"/>
    <w:rsid w:val="005E7D17"/>
    <w:rsid w:val="005E7F30"/>
    <w:rsid w:val="005F0AEE"/>
    <w:rsid w:val="005F0E24"/>
    <w:rsid w:val="005F0FE9"/>
    <w:rsid w:val="005F13ED"/>
    <w:rsid w:val="005F1AEC"/>
    <w:rsid w:val="005F23E0"/>
    <w:rsid w:val="005F2DFE"/>
    <w:rsid w:val="005F396E"/>
    <w:rsid w:val="005F3C94"/>
    <w:rsid w:val="005F3E9B"/>
    <w:rsid w:val="005F431A"/>
    <w:rsid w:val="005F525E"/>
    <w:rsid w:val="005F5E56"/>
    <w:rsid w:val="005F62A4"/>
    <w:rsid w:val="005F6C74"/>
    <w:rsid w:val="00600BB5"/>
    <w:rsid w:val="00601062"/>
    <w:rsid w:val="0060148D"/>
    <w:rsid w:val="006030C0"/>
    <w:rsid w:val="00603180"/>
    <w:rsid w:val="006052AD"/>
    <w:rsid w:val="006063C2"/>
    <w:rsid w:val="00606AD6"/>
    <w:rsid w:val="00606D15"/>
    <w:rsid w:val="00607549"/>
    <w:rsid w:val="00607C03"/>
    <w:rsid w:val="00607E1E"/>
    <w:rsid w:val="0061146F"/>
    <w:rsid w:val="00611B7E"/>
    <w:rsid w:val="0061221C"/>
    <w:rsid w:val="00612771"/>
    <w:rsid w:val="00612DD8"/>
    <w:rsid w:val="00613132"/>
    <w:rsid w:val="0061396F"/>
    <w:rsid w:val="006150AD"/>
    <w:rsid w:val="00615707"/>
    <w:rsid w:val="00615732"/>
    <w:rsid w:val="00616067"/>
    <w:rsid w:val="006162D2"/>
    <w:rsid w:val="00616BD4"/>
    <w:rsid w:val="00616D45"/>
    <w:rsid w:val="0062108C"/>
    <w:rsid w:val="006212F1"/>
    <w:rsid w:val="006213A3"/>
    <w:rsid w:val="006218DE"/>
    <w:rsid w:val="00622058"/>
    <w:rsid w:val="00622140"/>
    <w:rsid w:val="006228A4"/>
    <w:rsid w:val="00622A23"/>
    <w:rsid w:val="00623049"/>
    <w:rsid w:val="0062338F"/>
    <w:rsid w:val="0062349D"/>
    <w:rsid w:val="0062428C"/>
    <w:rsid w:val="006255D1"/>
    <w:rsid w:val="0062562D"/>
    <w:rsid w:val="00625661"/>
    <w:rsid w:val="00625974"/>
    <w:rsid w:val="00625A74"/>
    <w:rsid w:val="006266BC"/>
    <w:rsid w:val="00626B9E"/>
    <w:rsid w:val="00626CC7"/>
    <w:rsid w:val="00627372"/>
    <w:rsid w:val="006273CB"/>
    <w:rsid w:val="00627781"/>
    <w:rsid w:val="00627D48"/>
    <w:rsid w:val="00627F0C"/>
    <w:rsid w:val="006305BE"/>
    <w:rsid w:val="006310BF"/>
    <w:rsid w:val="006323BF"/>
    <w:rsid w:val="00632FA5"/>
    <w:rsid w:val="0063314F"/>
    <w:rsid w:val="006362B0"/>
    <w:rsid w:val="00636BBB"/>
    <w:rsid w:val="00636E7E"/>
    <w:rsid w:val="00636F59"/>
    <w:rsid w:val="00637320"/>
    <w:rsid w:val="00637ADC"/>
    <w:rsid w:val="00640088"/>
    <w:rsid w:val="006426BE"/>
    <w:rsid w:val="00642730"/>
    <w:rsid w:val="00643097"/>
    <w:rsid w:val="00643438"/>
    <w:rsid w:val="00643490"/>
    <w:rsid w:val="00643BF5"/>
    <w:rsid w:val="0064406D"/>
    <w:rsid w:val="00644106"/>
    <w:rsid w:val="00644518"/>
    <w:rsid w:val="00645318"/>
    <w:rsid w:val="006458B1"/>
    <w:rsid w:val="006459ED"/>
    <w:rsid w:val="00646960"/>
    <w:rsid w:val="00647725"/>
    <w:rsid w:val="0064787F"/>
    <w:rsid w:val="00647921"/>
    <w:rsid w:val="0065211C"/>
    <w:rsid w:val="0065273F"/>
    <w:rsid w:val="00653440"/>
    <w:rsid w:val="00653CBA"/>
    <w:rsid w:val="00653FD0"/>
    <w:rsid w:val="00654574"/>
    <w:rsid w:val="00654798"/>
    <w:rsid w:val="006548F3"/>
    <w:rsid w:val="00655061"/>
    <w:rsid w:val="00655091"/>
    <w:rsid w:val="00655149"/>
    <w:rsid w:val="006551A7"/>
    <w:rsid w:val="00655B4C"/>
    <w:rsid w:val="00655F33"/>
    <w:rsid w:val="00655F62"/>
    <w:rsid w:val="00656C0B"/>
    <w:rsid w:val="006577FD"/>
    <w:rsid w:val="00657A7B"/>
    <w:rsid w:val="006600B3"/>
    <w:rsid w:val="00660F56"/>
    <w:rsid w:val="0066118A"/>
    <w:rsid w:val="00661905"/>
    <w:rsid w:val="00661E12"/>
    <w:rsid w:val="006624F7"/>
    <w:rsid w:val="0066251A"/>
    <w:rsid w:val="0066352D"/>
    <w:rsid w:val="00663725"/>
    <w:rsid w:val="00663ABA"/>
    <w:rsid w:val="00664220"/>
    <w:rsid w:val="006645A2"/>
    <w:rsid w:val="006645EC"/>
    <w:rsid w:val="00664D8D"/>
    <w:rsid w:val="00665CC5"/>
    <w:rsid w:val="006662C4"/>
    <w:rsid w:val="006664F5"/>
    <w:rsid w:val="00666BD4"/>
    <w:rsid w:val="00666F3D"/>
    <w:rsid w:val="006678E5"/>
    <w:rsid w:val="0066797C"/>
    <w:rsid w:val="00670016"/>
    <w:rsid w:val="006705CF"/>
    <w:rsid w:val="00670C06"/>
    <w:rsid w:val="00671298"/>
    <w:rsid w:val="0067177A"/>
    <w:rsid w:val="00671B8E"/>
    <w:rsid w:val="00672087"/>
    <w:rsid w:val="006721C2"/>
    <w:rsid w:val="00673154"/>
    <w:rsid w:val="0067339D"/>
    <w:rsid w:val="00673908"/>
    <w:rsid w:val="00673E7C"/>
    <w:rsid w:val="006742B4"/>
    <w:rsid w:val="00674AD0"/>
    <w:rsid w:val="00674C49"/>
    <w:rsid w:val="006752F7"/>
    <w:rsid w:val="00675C1E"/>
    <w:rsid w:val="00676D0D"/>
    <w:rsid w:val="00677A13"/>
    <w:rsid w:val="00680C92"/>
    <w:rsid w:val="00681140"/>
    <w:rsid w:val="0068172D"/>
    <w:rsid w:val="00681A6A"/>
    <w:rsid w:val="0068305C"/>
    <w:rsid w:val="0068331B"/>
    <w:rsid w:val="0068458C"/>
    <w:rsid w:val="00684AD3"/>
    <w:rsid w:val="00684D0E"/>
    <w:rsid w:val="00684D62"/>
    <w:rsid w:val="00684FD5"/>
    <w:rsid w:val="00685341"/>
    <w:rsid w:val="00685489"/>
    <w:rsid w:val="00685768"/>
    <w:rsid w:val="00685ECA"/>
    <w:rsid w:val="00685FF3"/>
    <w:rsid w:val="006878FC"/>
    <w:rsid w:val="00690160"/>
    <w:rsid w:val="006911B2"/>
    <w:rsid w:val="00691729"/>
    <w:rsid w:val="00692504"/>
    <w:rsid w:val="0069351F"/>
    <w:rsid w:val="006935BF"/>
    <w:rsid w:val="0069376A"/>
    <w:rsid w:val="00693D8C"/>
    <w:rsid w:val="00694677"/>
    <w:rsid w:val="00694AF4"/>
    <w:rsid w:val="0069517C"/>
    <w:rsid w:val="0069572E"/>
    <w:rsid w:val="0069575C"/>
    <w:rsid w:val="006957D2"/>
    <w:rsid w:val="00695844"/>
    <w:rsid w:val="006959F1"/>
    <w:rsid w:val="006967D4"/>
    <w:rsid w:val="00696D2F"/>
    <w:rsid w:val="006973B2"/>
    <w:rsid w:val="006A1B9C"/>
    <w:rsid w:val="006A2DBD"/>
    <w:rsid w:val="006A30B9"/>
    <w:rsid w:val="006A3F80"/>
    <w:rsid w:val="006A604F"/>
    <w:rsid w:val="006A60B7"/>
    <w:rsid w:val="006A61BF"/>
    <w:rsid w:val="006A7052"/>
    <w:rsid w:val="006B00E4"/>
    <w:rsid w:val="006B01CA"/>
    <w:rsid w:val="006B04B5"/>
    <w:rsid w:val="006B0DE3"/>
    <w:rsid w:val="006B1309"/>
    <w:rsid w:val="006B1F9B"/>
    <w:rsid w:val="006B2077"/>
    <w:rsid w:val="006B2A73"/>
    <w:rsid w:val="006B2AD0"/>
    <w:rsid w:val="006B2B68"/>
    <w:rsid w:val="006B3934"/>
    <w:rsid w:val="006B3ADC"/>
    <w:rsid w:val="006B45E3"/>
    <w:rsid w:val="006B467A"/>
    <w:rsid w:val="006B50C8"/>
    <w:rsid w:val="006B568B"/>
    <w:rsid w:val="006B5AD9"/>
    <w:rsid w:val="006B5E5E"/>
    <w:rsid w:val="006B6246"/>
    <w:rsid w:val="006B635D"/>
    <w:rsid w:val="006B6D8A"/>
    <w:rsid w:val="006B6EB0"/>
    <w:rsid w:val="006C1039"/>
    <w:rsid w:val="006C1488"/>
    <w:rsid w:val="006C1D3A"/>
    <w:rsid w:val="006C21E1"/>
    <w:rsid w:val="006C37A9"/>
    <w:rsid w:val="006C42CA"/>
    <w:rsid w:val="006C43E8"/>
    <w:rsid w:val="006C464E"/>
    <w:rsid w:val="006C4A17"/>
    <w:rsid w:val="006C55BB"/>
    <w:rsid w:val="006C61B7"/>
    <w:rsid w:val="006C6ACB"/>
    <w:rsid w:val="006C707B"/>
    <w:rsid w:val="006C720F"/>
    <w:rsid w:val="006C7881"/>
    <w:rsid w:val="006D0216"/>
    <w:rsid w:val="006D0D96"/>
    <w:rsid w:val="006D15FF"/>
    <w:rsid w:val="006D168B"/>
    <w:rsid w:val="006D21A8"/>
    <w:rsid w:val="006D3046"/>
    <w:rsid w:val="006D4C05"/>
    <w:rsid w:val="006D5504"/>
    <w:rsid w:val="006D5993"/>
    <w:rsid w:val="006D6E94"/>
    <w:rsid w:val="006D71F4"/>
    <w:rsid w:val="006D7A70"/>
    <w:rsid w:val="006E008D"/>
    <w:rsid w:val="006E0508"/>
    <w:rsid w:val="006E08BE"/>
    <w:rsid w:val="006E0AB9"/>
    <w:rsid w:val="006E0F8D"/>
    <w:rsid w:val="006E1473"/>
    <w:rsid w:val="006E1F96"/>
    <w:rsid w:val="006E2827"/>
    <w:rsid w:val="006E287D"/>
    <w:rsid w:val="006E2A5F"/>
    <w:rsid w:val="006E2BC0"/>
    <w:rsid w:val="006E2E81"/>
    <w:rsid w:val="006E342F"/>
    <w:rsid w:val="006E3DE2"/>
    <w:rsid w:val="006E41F1"/>
    <w:rsid w:val="006E4497"/>
    <w:rsid w:val="006E47DA"/>
    <w:rsid w:val="006E5372"/>
    <w:rsid w:val="006E54D5"/>
    <w:rsid w:val="006E5C18"/>
    <w:rsid w:val="006E637B"/>
    <w:rsid w:val="006E6802"/>
    <w:rsid w:val="006E6F98"/>
    <w:rsid w:val="006E6FE1"/>
    <w:rsid w:val="006F0495"/>
    <w:rsid w:val="006F06E7"/>
    <w:rsid w:val="006F2B38"/>
    <w:rsid w:val="006F2D4B"/>
    <w:rsid w:val="006F4B7A"/>
    <w:rsid w:val="006F52D6"/>
    <w:rsid w:val="006F631F"/>
    <w:rsid w:val="006F67BA"/>
    <w:rsid w:val="006F7E29"/>
    <w:rsid w:val="00700034"/>
    <w:rsid w:val="00700655"/>
    <w:rsid w:val="007006D3"/>
    <w:rsid w:val="00700C90"/>
    <w:rsid w:val="00701108"/>
    <w:rsid w:val="00701B11"/>
    <w:rsid w:val="0070260F"/>
    <w:rsid w:val="00702764"/>
    <w:rsid w:val="00702AEC"/>
    <w:rsid w:val="00702B47"/>
    <w:rsid w:val="00704032"/>
    <w:rsid w:val="00704112"/>
    <w:rsid w:val="00705677"/>
    <w:rsid w:val="0070595B"/>
    <w:rsid w:val="00706093"/>
    <w:rsid w:val="0070609B"/>
    <w:rsid w:val="00706304"/>
    <w:rsid w:val="00706585"/>
    <w:rsid w:val="00706682"/>
    <w:rsid w:val="00706A98"/>
    <w:rsid w:val="00706AD6"/>
    <w:rsid w:val="0070702B"/>
    <w:rsid w:val="007072E3"/>
    <w:rsid w:val="00707B34"/>
    <w:rsid w:val="00710620"/>
    <w:rsid w:val="0071104A"/>
    <w:rsid w:val="0071154D"/>
    <w:rsid w:val="00711A93"/>
    <w:rsid w:val="007132EE"/>
    <w:rsid w:val="00714660"/>
    <w:rsid w:val="007146FE"/>
    <w:rsid w:val="00714FD7"/>
    <w:rsid w:val="00715B06"/>
    <w:rsid w:val="007161B8"/>
    <w:rsid w:val="00717A48"/>
    <w:rsid w:val="0072082F"/>
    <w:rsid w:val="00720E0F"/>
    <w:rsid w:val="0072179F"/>
    <w:rsid w:val="007223C5"/>
    <w:rsid w:val="00723F72"/>
    <w:rsid w:val="007248DD"/>
    <w:rsid w:val="007258AA"/>
    <w:rsid w:val="00725E0D"/>
    <w:rsid w:val="00727E9D"/>
    <w:rsid w:val="0073145D"/>
    <w:rsid w:val="0073162D"/>
    <w:rsid w:val="00731F89"/>
    <w:rsid w:val="0073225E"/>
    <w:rsid w:val="00733134"/>
    <w:rsid w:val="007332CC"/>
    <w:rsid w:val="007333F7"/>
    <w:rsid w:val="007339F6"/>
    <w:rsid w:val="00733D75"/>
    <w:rsid w:val="0073579E"/>
    <w:rsid w:val="00735BE0"/>
    <w:rsid w:val="007361EA"/>
    <w:rsid w:val="007367B9"/>
    <w:rsid w:val="0073769C"/>
    <w:rsid w:val="0073771A"/>
    <w:rsid w:val="00737FC3"/>
    <w:rsid w:val="00737FEE"/>
    <w:rsid w:val="00740D19"/>
    <w:rsid w:val="00741214"/>
    <w:rsid w:val="0074179B"/>
    <w:rsid w:val="00741E9F"/>
    <w:rsid w:val="00743B87"/>
    <w:rsid w:val="00744E79"/>
    <w:rsid w:val="00745239"/>
    <w:rsid w:val="0074549C"/>
    <w:rsid w:val="00745E37"/>
    <w:rsid w:val="00747966"/>
    <w:rsid w:val="007501C2"/>
    <w:rsid w:val="00750AC4"/>
    <w:rsid w:val="007519B2"/>
    <w:rsid w:val="007529FA"/>
    <w:rsid w:val="00752FCF"/>
    <w:rsid w:val="00753035"/>
    <w:rsid w:val="00753127"/>
    <w:rsid w:val="00753C4A"/>
    <w:rsid w:val="00753DFF"/>
    <w:rsid w:val="00753EF9"/>
    <w:rsid w:val="00753F8A"/>
    <w:rsid w:val="007540A4"/>
    <w:rsid w:val="007541C9"/>
    <w:rsid w:val="00755489"/>
    <w:rsid w:val="0075601F"/>
    <w:rsid w:val="007576EA"/>
    <w:rsid w:val="00757A84"/>
    <w:rsid w:val="007601CA"/>
    <w:rsid w:val="007604EB"/>
    <w:rsid w:val="007611FA"/>
    <w:rsid w:val="00761AE2"/>
    <w:rsid w:val="00762326"/>
    <w:rsid w:val="00763038"/>
    <w:rsid w:val="00763243"/>
    <w:rsid w:val="007633AF"/>
    <w:rsid w:val="007633B9"/>
    <w:rsid w:val="00763D06"/>
    <w:rsid w:val="00763FEE"/>
    <w:rsid w:val="00764AC3"/>
    <w:rsid w:val="00764BCF"/>
    <w:rsid w:val="00765842"/>
    <w:rsid w:val="007658D0"/>
    <w:rsid w:val="00765DE8"/>
    <w:rsid w:val="00766D72"/>
    <w:rsid w:val="0076790F"/>
    <w:rsid w:val="0077144D"/>
    <w:rsid w:val="0077268D"/>
    <w:rsid w:val="0077272D"/>
    <w:rsid w:val="00772B83"/>
    <w:rsid w:val="00772F46"/>
    <w:rsid w:val="00773234"/>
    <w:rsid w:val="0077353D"/>
    <w:rsid w:val="0077392A"/>
    <w:rsid w:val="0077455A"/>
    <w:rsid w:val="00774896"/>
    <w:rsid w:val="00774DCD"/>
    <w:rsid w:val="007752DB"/>
    <w:rsid w:val="00775A58"/>
    <w:rsid w:val="00776605"/>
    <w:rsid w:val="0077688B"/>
    <w:rsid w:val="00776C5B"/>
    <w:rsid w:val="00777326"/>
    <w:rsid w:val="007777A5"/>
    <w:rsid w:val="00780001"/>
    <w:rsid w:val="007815C5"/>
    <w:rsid w:val="00782594"/>
    <w:rsid w:val="00782B56"/>
    <w:rsid w:val="00782DF9"/>
    <w:rsid w:val="0078310E"/>
    <w:rsid w:val="00783885"/>
    <w:rsid w:val="0078391D"/>
    <w:rsid w:val="00783BB1"/>
    <w:rsid w:val="00784062"/>
    <w:rsid w:val="00785B33"/>
    <w:rsid w:val="007861EA"/>
    <w:rsid w:val="0078620A"/>
    <w:rsid w:val="00786585"/>
    <w:rsid w:val="00787A7D"/>
    <w:rsid w:val="00790912"/>
    <w:rsid w:val="007909E2"/>
    <w:rsid w:val="00790A57"/>
    <w:rsid w:val="00791EFF"/>
    <w:rsid w:val="00792169"/>
    <w:rsid w:val="007926F7"/>
    <w:rsid w:val="00792D6A"/>
    <w:rsid w:val="00793548"/>
    <w:rsid w:val="0079397F"/>
    <w:rsid w:val="00794245"/>
    <w:rsid w:val="0079432D"/>
    <w:rsid w:val="00794B58"/>
    <w:rsid w:val="00794B87"/>
    <w:rsid w:val="0079517C"/>
    <w:rsid w:val="00795F76"/>
    <w:rsid w:val="0079690C"/>
    <w:rsid w:val="00797B9F"/>
    <w:rsid w:val="007A03A1"/>
    <w:rsid w:val="007A150C"/>
    <w:rsid w:val="007A19AA"/>
    <w:rsid w:val="007A20B0"/>
    <w:rsid w:val="007A2C26"/>
    <w:rsid w:val="007A2F5C"/>
    <w:rsid w:val="007A316C"/>
    <w:rsid w:val="007A4638"/>
    <w:rsid w:val="007A529C"/>
    <w:rsid w:val="007A5489"/>
    <w:rsid w:val="007A5927"/>
    <w:rsid w:val="007A5E49"/>
    <w:rsid w:val="007A612E"/>
    <w:rsid w:val="007A6ED6"/>
    <w:rsid w:val="007A6EF3"/>
    <w:rsid w:val="007B0B19"/>
    <w:rsid w:val="007B1BD0"/>
    <w:rsid w:val="007B1C0C"/>
    <w:rsid w:val="007B21C3"/>
    <w:rsid w:val="007B2B16"/>
    <w:rsid w:val="007B335E"/>
    <w:rsid w:val="007B37DC"/>
    <w:rsid w:val="007B451C"/>
    <w:rsid w:val="007B46EE"/>
    <w:rsid w:val="007B630C"/>
    <w:rsid w:val="007B6F6B"/>
    <w:rsid w:val="007B71A7"/>
    <w:rsid w:val="007B7998"/>
    <w:rsid w:val="007B7E9A"/>
    <w:rsid w:val="007C0079"/>
    <w:rsid w:val="007C082D"/>
    <w:rsid w:val="007C28DF"/>
    <w:rsid w:val="007C2B50"/>
    <w:rsid w:val="007C2FDF"/>
    <w:rsid w:val="007C30EC"/>
    <w:rsid w:val="007C312A"/>
    <w:rsid w:val="007C3780"/>
    <w:rsid w:val="007C3A7C"/>
    <w:rsid w:val="007C3E71"/>
    <w:rsid w:val="007C60D2"/>
    <w:rsid w:val="007C6C90"/>
    <w:rsid w:val="007C6CE7"/>
    <w:rsid w:val="007C746E"/>
    <w:rsid w:val="007C7F65"/>
    <w:rsid w:val="007D00B1"/>
    <w:rsid w:val="007D04B0"/>
    <w:rsid w:val="007D059F"/>
    <w:rsid w:val="007D0A3E"/>
    <w:rsid w:val="007D1029"/>
    <w:rsid w:val="007D1A0A"/>
    <w:rsid w:val="007D1F17"/>
    <w:rsid w:val="007D22AD"/>
    <w:rsid w:val="007D23E2"/>
    <w:rsid w:val="007D3154"/>
    <w:rsid w:val="007D35A6"/>
    <w:rsid w:val="007D375E"/>
    <w:rsid w:val="007D3CA1"/>
    <w:rsid w:val="007D43C3"/>
    <w:rsid w:val="007D4462"/>
    <w:rsid w:val="007D4511"/>
    <w:rsid w:val="007D459B"/>
    <w:rsid w:val="007D4DB7"/>
    <w:rsid w:val="007D50B8"/>
    <w:rsid w:val="007D5462"/>
    <w:rsid w:val="007D7454"/>
    <w:rsid w:val="007E014D"/>
    <w:rsid w:val="007E0638"/>
    <w:rsid w:val="007E18CD"/>
    <w:rsid w:val="007E1BF3"/>
    <w:rsid w:val="007E1D99"/>
    <w:rsid w:val="007E23C4"/>
    <w:rsid w:val="007E25F5"/>
    <w:rsid w:val="007E25F6"/>
    <w:rsid w:val="007E2891"/>
    <w:rsid w:val="007E2AAD"/>
    <w:rsid w:val="007E3CDD"/>
    <w:rsid w:val="007E48AE"/>
    <w:rsid w:val="007E5044"/>
    <w:rsid w:val="007E5090"/>
    <w:rsid w:val="007E5445"/>
    <w:rsid w:val="007E5759"/>
    <w:rsid w:val="007E5919"/>
    <w:rsid w:val="007E60E3"/>
    <w:rsid w:val="007E6B5D"/>
    <w:rsid w:val="007E6C8D"/>
    <w:rsid w:val="007E74E0"/>
    <w:rsid w:val="007F0333"/>
    <w:rsid w:val="007F0FDF"/>
    <w:rsid w:val="007F1380"/>
    <w:rsid w:val="007F1673"/>
    <w:rsid w:val="007F3155"/>
    <w:rsid w:val="007F40CF"/>
    <w:rsid w:val="007F430F"/>
    <w:rsid w:val="007F449D"/>
    <w:rsid w:val="007F4953"/>
    <w:rsid w:val="007F52CC"/>
    <w:rsid w:val="007F6617"/>
    <w:rsid w:val="007F7036"/>
    <w:rsid w:val="007F7405"/>
    <w:rsid w:val="007F7660"/>
    <w:rsid w:val="007F7CD1"/>
    <w:rsid w:val="008005CF"/>
    <w:rsid w:val="00800DB9"/>
    <w:rsid w:val="00801D11"/>
    <w:rsid w:val="00801FA1"/>
    <w:rsid w:val="00802893"/>
    <w:rsid w:val="00803452"/>
    <w:rsid w:val="0080428E"/>
    <w:rsid w:val="008056B0"/>
    <w:rsid w:val="00806A0A"/>
    <w:rsid w:val="0080799A"/>
    <w:rsid w:val="0081013C"/>
    <w:rsid w:val="0081104F"/>
    <w:rsid w:val="008111BF"/>
    <w:rsid w:val="008124F9"/>
    <w:rsid w:val="00812FC2"/>
    <w:rsid w:val="00814C49"/>
    <w:rsid w:val="00814F22"/>
    <w:rsid w:val="0081553D"/>
    <w:rsid w:val="00815857"/>
    <w:rsid w:val="00815961"/>
    <w:rsid w:val="008162A0"/>
    <w:rsid w:val="00816E0D"/>
    <w:rsid w:val="00816E7F"/>
    <w:rsid w:val="0081744C"/>
    <w:rsid w:val="00817E85"/>
    <w:rsid w:val="00820231"/>
    <w:rsid w:val="00820379"/>
    <w:rsid w:val="00821165"/>
    <w:rsid w:val="00821B18"/>
    <w:rsid w:val="00822416"/>
    <w:rsid w:val="00822DF1"/>
    <w:rsid w:val="008233F6"/>
    <w:rsid w:val="00823E49"/>
    <w:rsid w:val="00824979"/>
    <w:rsid w:val="008249FB"/>
    <w:rsid w:val="008251E7"/>
    <w:rsid w:val="00826B30"/>
    <w:rsid w:val="00826CF1"/>
    <w:rsid w:val="00826D8F"/>
    <w:rsid w:val="00827AD8"/>
    <w:rsid w:val="00831288"/>
    <w:rsid w:val="00831A18"/>
    <w:rsid w:val="00831A83"/>
    <w:rsid w:val="0083244A"/>
    <w:rsid w:val="00833395"/>
    <w:rsid w:val="00833D7E"/>
    <w:rsid w:val="00833DC4"/>
    <w:rsid w:val="008346D8"/>
    <w:rsid w:val="00834767"/>
    <w:rsid w:val="00834E80"/>
    <w:rsid w:val="008351FA"/>
    <w:rsid w:val="008369D4"/>
    <w:rsid w:val="00837925"/>
    <w:rsid w:val="0084035E"/>
    <w:rsid w:val="00840799"/>
    <w:rsid w:val="008407BD"/>
    <w:rsid w:val="008407E1"/>
    <w:rsid w:val="00841D99"/>
    <w:rsid w:val="00841F1B"/>
    <w:rsid w:val="00842688"/>
    <w:rsid w:val="00843EC2"/>
    <w:rsid w:val="00843F59"/>
    <w:rsid w:val="00844897"/>
    <w:rsid w:val="00845280"/>
    <w:rsid w:val="0084587A"/>
    <w:rsid w:val="00845B7E"/>
    <w:rsid w:val="0085004F"/>
    <w:rsid w:val="00850701"/>
    <w:rsid w:val="00851144"/>
    <w:rsid w:val="008519BB"/>
    <w:rsid w:val="00852637"/>
    <w:rsid w:val="008528BB"/>
    <w:rsid w:val="008528D7"/>
    <w:rsid w:val="00852A76"/>
    <w:rsid w:val="00853862"/>
    <w:rsid w:val="00854144"/>
    <w:rsid w:val="008544AB"/>
    <w:rsid w:val="00854629"/>
    <w:rsid w:val="008547BD"/>
    <w:rsid w:val="00854B1C"/>
    <w:rsid w:val="0085590C"/>
    <w:rsid w:val="0085622D"/>
    <w:rsid w:val="00856233"/>
    <w:rsid w:val="00856E5D"/>
    <w:rsid w:val="008570D7"/>
    <w:rsid w:val="00857347"/>
    <w:rsid w:val="00860882"/>
    <w:rsid w:val="00861229"/>
    <w:rsid w:val="00861DC6"/>
    <w:rsid w:val="00861F4F"/>
    <w:rsid w:val="00862B6E"/>
    <w:rsid w:val="00862C7E"/>
    <w:rsid w:val="00863574"/>
    <w:rsid w:val="00863637"/>
    <w:rsid w:val="008637BB"/>
    <w:rsid w:val="00863C73"/>
    <w:rsid w:val="00864546"/>
    <w:rsid w:val="008645A0"/>
    <w:rsid w:val="00866DF3"/>
    <w:rsid w:val="00867179"/>
    <w:rsid w:val="0086786B"/>
    <w:rsid w:val="00867916"/>
    <w:rsid w:val="00867986"/>
    <w:rsid w:val="00870A72"/>
    <w:rsid w:val="0087150C"/>
    <w:rsid w:val="00871D5E"/>
    <w:rsid w:val="00871F91"/>
    <w:rsid w:val="008724B3"/>
    <w:rsid w:val="00872A81"/>
    <w:rsid w:val="00873227"/>
    <w:rsid w:val="00873642"/>
    <w:rsid w:val="00873CC7"/>
    <w:rsid w:val="00874155"/>
    <w:rsid w:val="00875989"/>
    <w:rsid w:val="00875A8F"/>
    <w:rsid w:val="00876138"/>
    <w:rsid w:val="00876602"/>
    <w:rsid w:val="00876BB8"/>
    <w:rsid w:val="00877729"/>
    <w:rsid w:val="008777BF"/>
    <w:rsid w:val="00877F97"/>
    <w:rsid w:val="00880F33"/>
    <w:rsid w:val="008820BD"/>
    <w:rsid w:val="0088317A"/>
    <w:rsid w:val="00883318"/>
    <w:rsid w:val="0088385A"/>
    <w:rsid w:val="0088440E"/>
    <w:rsid w:val="00885216"/>
    <w:rsid w:val="00885739"/>
    <w:rsid w:val="00886CD5"/>
    <w:rsid w:val="00886DC2"/>
    <w:rsid w:val="008874E8"/>
    <w:rsid w:val="0089010A"/>
    <w:rsid w:val="0089147F"/>
    <w:rsid w:val="00891A4B"/>
    <w:rsid w:val="008928E7"/>
    <w:rsid w:val="00892901"/>
    <w:rsid w:val="00892BFE"/>
    <w:rsid w:val="00893379"/>
    <w:rsid w:val="00893793"/>
    <w:rsid w:val="00893F52"/>
    <w:rsid w:val="00894E97"/>
    <w:rsid w:val="0089578C"/>
    <w:rsid w:val="00896ED5"/>
    <w:rsid w:val="008977F1"/>
    <w:rsid w:val="00897C2E"/>
    <w:rsid w:val="008A03F7"/>
    <w:rsid w:val="008A0682"/>
    <w:rsid w:val="008A0798"/>
    <w:rsid w:val="008A07FA"/>
    <w:rsid w:val="008A2515"/>
    <w:rsid w:val="008A2818"/>
    <w:rsid w:val="008A2BB1"/>
    <w:rsid w:val="008A392F"/>
    <w:rsid w:val="008A3D2C"/>
    <w:rsid w:val="008A4790"/>
    <w:rsid w:val="008A51E1"/>
    <w:rsid w:val="008A61AE"/>
    <w:rsid w:val="008A7076"/>
    <w:rsid w:val="008A7509"/>
    <w:rsid w:val="008A7646"/>
    <w:rsid w:val="008B064B"/>
    <w:rsid w:val="008B0910"/>
    <w:rsid w:val="008B11B0"/>
    <w:rsid w:val="008B13B7"/>
    <w:rsid w:val="008B143A"/>
    <w:rsid w:val="008B1665"/>
    <w:rsid w:val="008B16AD"/>
    <w:rsid w:val="008B35B6"/>
    <w:rsid w:val="008B35C1"/>
    <w:rsid w:val="008B3742"/>
    <w:rsid w:val="008B5814"/>
    <w:rsid w:val="008B5E92"/>
    <w:rsid w:val="008B6400"/>
    <w:rsid w:val="008B66B6"/>
    <w:rsid w:val="008B7F55"/>
    <w:rsid w:val="008C06DD"/>
    <w:rsid w:val="008C0C82"/>
    <w:rsid w:val="008C0CB8"/>
    <w:rsid w:val="008C0EA7"/>
    <w:rsid w:val="008C10CF"/>
    <w:rsid w:val="008C1D8E"/>
    <w:rsid w:val="008C2505"/>
    <w:rsid w:val="008C2546"/>
    <w:rsid w:val="008C31DA"/>
    <w:rsid w:val="008C3226"/>
    <w:rsid w:val="008C33D9"/>
    <w:rsid w:val="008C35F6"/>
    <w:rsid w:val="008C3BED"/>
    <w:rsid w:val="008C4DEC"/>
    <w:rsid w:val="008C4E91"/>
    <w:rsid w:val="008C4EF2"/>
    <w:rsid w:val="008C56DB"/>
    <w:rsid w:val="008C5918"/>
    <w:rsid w:val="008C6952"/>
    <w:rsid w:val="008C70FF"/>
    <w:rsid w:val="008C7B15"/>
    <w:rsid w:val="008D07D3"/>
    <w:rsid w:val="008D115A"/>
    <w:rsid w:val="008D1334"/>
    <w:rsid w:val="008D13A9"/>
    <w:rsid w:val="008D1B42"/>
    <w:rsid w:val="008D4264"/>
    <w:rsid w:val="008D458C"/>
    <w:rsid w:val="008D4ADE"/>
    <w:rsid w:val="008D57D0"/>
    <w:rsid w:val="008D60DA"/>
    <w:rsid w:val="008E023F"/>
    <w:rsid w:val="008E03CE"/>
    <w:rsid w:val="008E1F9F"/>
    <w:rsid w:val="008E2431"/>
    <w:rsid w:val="008E296C"/>
    <w:rsid w:val="008E405C"/>
    <w:rsid w:val="008E4CF2"/>
    <w:rsid w:val="008E4E34"/>
    <w:rsid w:val="008E4E74"/>
    <w:rsid w:val="008E54D6"/>
    <w:rsid w:val="008E6A73"/>
    <w:rsid w:val="008E6A8E"/>
    <w:rsid w:val="008F1516"/>
    <w:rsid w:val="008F25E7"/>
    <w:rsid w:val="008F2781"/>
    <w:rsid w:val="008F28E3"/>
    <w:rsid w:val="008F2A94"/>
    <w:rsid w:val="008F3666"/>
    <w:rsid w:val="008F416A"/>
    <w:rsid w:val="008F428F"/>
    <w:rsid w:val="008F4B78"/>
    <w:rsid w:val="008F551D"/>
    <w:rsid w:val="008F58E2"/>
    <w:rsid w:val="008F757F"/>
    <w:rsid w:val="008F78C1"/>
    <w:rsid w:val="008F78C3"/>
    <w:rsid w:val="008F7954"/>
    <w:rsid w:val="009023C1"/>
    <w:rsid w:val="009035B0"/>
    <w:rsid w:val="00903994"/>
    <w:rsid w:val="00903ACB"/>
    <w:rsid w:val="009045D7"/>
    <w:rsid w:val="009062BF"/>
    <w:rsid w:val="00910C57"/>
    <w:rsid w:val="00910DA0"/>
    <w:rsid w:val="00911621"/>
    <w:rsid w:val="009118CE"/>
    <w:rsid w:val="0091247A"/>
    <w:rsid w:val="00912AAA"/>
    <w:rsid w:val="0091366E"/>
    <w:rsid w:val="00914291"/>
    <w:rsid w:val="00914840"/>
    <w:rsid w:val="00914924"/>
    <w:rsid w:val="00915F52"/>
    <w:rsid w:val="00916352"/>
    <w:rsid w:val="00916745"/>
    <w:rsid w:val="00916C4F"/>
    <w:rsid w:val="0091738F"/>
    <w:rsid w:val="00917BB0"/>
    <w:rsid w:val="0092020A"/>
    <w:rsid w:val="009204C9"/>
    <w:rsid w:val="00920C7A"/>
    <w:rsid w:val="00921C5F"/>
    <w:rsid w:val="00921E8F"/>
    <w:rsid w:val="00922E6B"/>
    <w:rsid w:val="00923086"/>
    <w:rsid w:val="00923606"/>
    <w:rsid w:val="00923BA3"/>
    <w:rsid w:val="00923BCD"/>
    <w:rsid w:val="0092490A"/>
    <w:rsid w:val="009249AA"/>
    <w:rsid w:val="009249B3"/>
    <w:rsid w:val="00924A29"/>
    <w:rsid w:val="00924BBE"/>
    <w:rsid w:val="009260FD"/>
    <w:rsid w:val="0092626C"/>
    <w:rsid w:val="0092635D"/>
    <w:rsid w:val="0092684A"/>
    <w:rsid w:val="00926F32"/>
    <w:rsid w:val="009276F0"/>
    <w:rsid w:val="0093029B"/>
    <w:rsid w:val="00930527"/>
    <w:rsid w:val="00931606"/>
    <w:rsid w:val="009322B3"/>
    <w:rsid w:val="00932A5A"/>
    <w:rsid w:val="00935C1A"/>
    <w:rsid w:val="00936663"/>
    <w:rsid w:val="009368FB"/>
    <w:rsid w:val="009377B7"/>
    <w:rsid w:val="00937813"/>
    <w:rsid w:val="00940680"/>
    <w:rsid w:val="00940C37"/>
    <w:rsid w:val="00940C55"/>
    <w:rsid w:val="00940FC3"/>
    <w:rsid w:val="00943756"/>
    <w:rsid w:val="00943C82"/>
    <w:rsid w:val="00944564"/>
    <w:rsid w:val="00944601"/>
    <w:rsid w:val="00944ED7"/>
    <w:rsid w:val="00945FB8"/>
    <w:rsid w:val="0094649F"/>
    <w:rsid w:val="00947597"/>
    <w:rsid w:val="009475B1"/>
    <w:rsid w:val="009479DC"/>
    <w:rsid w:val="00947B28"/>
    <w:rsid w:val="00950182"/>
    <w:rsid w:val="00950331"/>
    <w:rsid w:val="00952A7E"/>
    <w:rsid w:val="00953509"/>
    <w:rsid w:val="0095384D"/>
    <w:rsid w:val="009558DC"/>
    <w:rsid w:val="00956025"/>
    <w:rsid w:val="00956C98"/>
    <w:rsid w:val="00957259"/>
    <w:rsid w:val="009578E3"/>
    <w:rsid w:val="00957E8D"/>
    <w:rsid w:val="009611AE"/>
    <w:rsid w:val="009613ED"/>
    <w:rsid w:val="00961833"/>
    <w:rsid w:val="009629DA"/>
    <w:rsid w:val="0096367B"/>
    <w:rsid w:val="00963FA9"/>
    <w:rsid w:val="00964CBC"/>
    <w:rsid w:val="00965675"/>
    <w:rsid w:val="00965733"/>
    <w:rsid w:val="00965E21"/>
    <w:rsid w:val="00966AF5"/>
    <w:rsid w:val="00966EFE"/>
    <w:rsid w:val="009671B9"/>
    <w:rsid w:val="0096762C"/>
    <w:rsid w:val="009700BB"/>
    <w:rsid w:val="009706F4"/>
    <w:rsid w:val="0097112A"/>
    <w:rsid w:val="00971223"/>
    <w:rsid w:val="009721B4"/>
    <w:rsid w:val="00972649"/>
    <w:rsid w:val="00972E95"/>
    <w:rsid w:val="00973033"/>
    <w:rsid w:val="00973FEE"/>
    <w:rsid w:val="00974115"/>
    <w:rsid w:val="00974FB5"/>
    <w:rsid w:val="009758EC"/>
    <w:rsid w:val="00975D90"/>
    <w:rsid w:val="009760B5"/>
    <w:rsid w:val="00976555"/>
    <w:rsid w:val="009772D8"/>
    <w:rsid w:val="009773A6"/>
    <w:rsid w:val="00980584"/>
    <w:rsid w:val="00980965"/>
    <w:rsid w:val="00981235"/>
    <w:rsid w:val="00981D13"/>
    <w:rsid w:val="0098261A"/>
    <w:rsid w:val="0098282E"/>
    <w:rsid w:val="0098286F"/>
    <w:rsid w:val="00982995"/>
    <w:rsid w:val="00982B5C"/>
    <w:rsid w:val="00982FE2"/>
    <w:rsid w:val="0098352D"/>
    <w:rsid w:val="0098359F"/>
    <w:rsid w:val="009838EF"/>
    <w:rsid w:val="009838F9"/>
    <w:rsid w:val="009839F5"/>
    <w:rsid w:val="00983B8D"/>
    <w:rsid w:val="00984175"/>
    <w:rsid w:val="00984C96"/>
    <w:rsid w:val="0098570C"/>
    <w:rsid w:val="00985920"/>
    <w:rsid w:val="00986064"/>
    <w:rsid w:val="009864DB"/>
    <w:rsid w:val="00987174"/>
    <w:rsid w:val="009873FE"/>
    <w:rsid w:val="009874D4"/>
    <w:rsid w:val="009908A9"/>
    <w:rsid w:val="00990F28"/>
    <w:rsid w:val="0099129D"/>
    <w:rsid w:val="00991681"/>
    <w:rsid w:val="00991F4C"/>
    <w:rsid w:val="00992FA3"/>
    <w:rsid w:val="009938C5"/>
    <w:rsid w:val="00993F61"/>
    <w:rsid w:val="00994D03"/>
    <w:rsid w:val="00995269"/>
    <w:rsid w:val="00995402"/>
    <w:rsid w:val="009957EC"/>
    <w:rsid w:val="009959C3"/>
    <w:rsid w:val="009963D1"/>
    <w:rsid w:val="00997112"/>
    <w:rsid w:val="00997281"/>
    <w:rsid w:val="009975A3"/>
    <w:rsid w:val="00997F35"/>
    <w:rsid w:val="009A0130"/>
    <w:rsid w:val="009A0EEA"/>
    <w:rsid w:val="009A11CE"/>
    <w:rsid w:val="009A18EB"/>
    <w:rsid w:val="009A1924"/>
    <w:rsid w:val="009A287B"/>
    <w:rsid w:val="009A2AD8"/>
    <w:rsid w:val="009A2DF2"/>
    <w:rsid w:val="009A3589"/>
    <w:rsid w:val="009A35BC"/>
    <w:rsid w:val="009A37D4"/>
    <w:rsid w:val="009A39FC"/>
    <w:rsid w:val="009A405A"/>
    <w:rsid w:val="009A4227"/>
    <w:rsid w:val="009A460F"/>
    <w:rsid w:val="009A5A5B"/>
    <w:rsid w:val="009A5DA7"/>
    <w:rsid w:val="009A672A"/>
    <w:rsid w:val="009A674E"/>
    <w:rsid w:val="009A719E"/>
    <w:rsid w:val="009A7A05"/>
    <w:rsid w:val="009B01CE"/>
    <w:rsid w:val="009B09AF"/>
    <w:rsid w:val="009B0E41"/>
    <w:rsid w:val="009B1288"/>
    <w:rsid w:val="009B12E9"/>
    <w:rsid w:val="009B1940"/>
    <w:rsid w:val="009B2F66"/>
    <w:rsid w:val="009B358B"/>
    <w:rsid w:val="009B388A"/>
    <w:rsid w:val="009B38EC"/>
    <w:rsid w:val="009B4C8E"/>
    <w:rsid w:val="009B4D35"/>
    <w:rsid w:val="009B5B72"/>
    <w:rsid w:val="009B6336"/>
    <w:rsid w:val="009B655A"/>
    <w:rsid w:val="009B7281"/>
    <w:rsid w:val="009B748E"/>
    <w:rsid w:val="009C054A"/>
    <w:rsid w:val="009C0641"/>
    <w:rsid w:val="009C0C21"/>
    <w:rsid w:val="009C2258"/>
    <w:rsid w:val="009C2F46"/>
    <w:rsid w:val="009C3509"/>
    <w:rsid w:val="009C3620"/>
    <w:rsid w:val="009C3A2C"/>
    <w:rsid w:val="009C3A7E"/>
    <w:rsid w:val="009C3C4E"/>
    <w:rsid w:val="009C4111"/>
    <w:rsid w:val="009C4A3C"/>
    <w:rsid w:val="009C66C8"/>
    <w:rsid w:val="009C7240"/>
    <w:rsid w:val="009C7807"/>
    <w:rsid w:val="009C7B16"/>
    <w:rsid w:val="009C7BC5"/>
    <w:rsid w:val="009D0EAE"/>
    <w:rsid w:val="009D17EC"/>
    <w:rsid w:val="009D1C0C"/>
    <w:rsid w:val="009D1F2F"/>
    <w:rsid w:val="009D2C0E"/>
    <w:rsid w:val="009D362D"/>
    <w:rsid w:val="009D42ED"/>
    <w:rsid w:val="009D4DAD"/>
    <w:rsid w:val="009D4E45"/>
    <w:rsid w:val="009D557D"/>
    <w:rsid w:val="009D5FCB"/>
    <w:rsid w:val="009D5FE2"/>
    <w:rsid w:val="009D657D"/>
    <w:rsid w:val="009D681A"/>
    <w:rsid w:val="009D6BBD"/>
    <w:rsid w:val="009D726C"/>
    <w:rsid w:val="009D7275"/>
    <w:rsid w:val="009E1965"/>
    <w:rsid w:val="009E2D0A"/>
    <w:rsid w:val="009E3E4B"/>
    <w:rsid w:val="009E444E"/>
    <w:rsid w:val="009E500F"/>
    <w:rsid w:val="009E559D"/>
    <w:rsid w:val="009E5613"/>
    <w:rsid w:val="009E654F"/>
    <w:rsid w:val="009E6592"/>
    <w:rsid w:val="009E6ED0"/>
    <w:rsid w:val="009E7DDC"/>
    <w:rsid w:val="009F102B"/>
    <w:rsid w:val="009F1067"/>
    <w:rsid w:val="009F128E"/>
    <w:rsid w:val="009F135C"/>
    <w:rsid w:val="009F172A"/>
    <w:rsid w:val="009F23F1"/>
    <w:rsid w:val="009F2B55"/>
    <w:rsid w:val="009F2B6E"/>
    <w:rsid w:val="009F3B8D"/>
    <w:rsid w:val="009F45F3"/>
    <w:rsid w:val="009F4F5B"/>
    <w:rsid w:val="009F68F7"/>
    <w:rsid w:val="009F729B"/>
    <w:rsid w:val="009F7B67"/>
    <w:rsid w:val="009F7C75"/>
    <w:rsid w:val="00A01421"/>
    <w:rsid w:val="00A0190C"/>
    <w:rsid w:val="00A0356F"/>
    <w:rsid w:val="00A03D5D"/>
    <w:rsid w:val="00A045E7"/>
    <w:rsid w:val="00A047B5"/>
    <w:rsid w:val="00A04AF4"/>
    <w:rsid w:val="00A0624E"/>
    <w:rsid w:val="00A0658D"/>
    <w:rsid w:val="00A0680C"/>
    <w:rsid w:val="00A06B25"/>
    <w:rsid w:val="00A071C9"/>
    <w:rsid w:val="00A07CFE"/>
    <w:rsid w:val="00A10002"/>
    <w:rsid w:val="00A101E8"/>
    <w:rsid w:val="00A110AD"/>
    <w:rsid w:val="00A111E2"/>
    <w:rsid w:val="00A116E4"/>
    <w:rsid w:val="00A11891"/>
    <w:rsid w:val="00A11AF0"/>
    <w:rsid w:val="00A12107"/>
    <w:rsid w:val="00A121FF"/>
    <w:rsid w:val="00A122AD"/>
    <w:rsid w:val="00A1259F"/>
    <w:rsid w:val="00A126EB"/>
    <w:rsid w:val="00A12C64"/>
    <w:rsid w:val="00A1395D"/>
    <w:rsid w:val="00A13A8C"/>
    <w:rsid w:val="00A13C34"/>
    <w:rsid w:val="00A146E7"/>
    <w:rsid w:val="00A14BB5"/>
    <w:rsid w:val="00A15D33"/>
    <w:rsid w:val="00A17B3F"/>
    <w:rsid w:val="00A204E3"/>
    <w:rsid w:val="00A20593"/>
    <w:rsid w:val="00A20973"/>
    <w:rsid w:val="00A21230"/>
    <w:rsid w:val="00A2193B"/>
    <w:rsid w:val="00A227F0"/>
    <w:rsid w:val="00A22988"/>
    <w:rsid w:val="00A22F2C"/>
    <w:rsid w:val="00A23A40"/>
    <w:rsid w:val="00A24437"/>
    <w:rsid w:val="00A244F0"/>
    <w:rsid w:val="00A246F2"/>
    <w:rsid w:val="00A24CE2"/>
    <w:rsid w:val="00A2509D"/>
    <w:rsid w:val="00A25126"/>
    <w:rsid w:val="00A26748"/>
    <w:rsid w:val="00A27889"/>
    <w:rsid w:val="00A31634"/>
    <w:rsid w:val="00A31EAE"/>
    <w:rsid w:val="00A35112"/>
    <w:rsid w:val="00A35A89"/>
    <w:rsid w:val="00A35ECA"/>
    <w:rsid w:val="00A36331"/>
    <w:rsid w:val="00A370C2"/>
    <w:rsid w:val="00A37E52"/>
    <w:rsid w:val="00A40576"/>
    <w:rsid w:val="00A40FC1"/>
    <w:rsid w:val="00A42F60"/>
    <w:rsid w:val="00A43C35"/>
    <w:rsid w:val="00A44020"/>
    <w:rsid w:val="00A441B8"/>
    <w:rsid w:val="00A4431A"/>
    <w:rsid w:val="00A44994"/>
    <w:rsid w:val="00A44A33"/>
    <w:rsid w:val="00A44FD1"/>
    <w:rsid w:val="00A451BB"/>
    <w:rsid w:val="00A452F3"/>
    <w:rsid w:val="00A453D6"/>
    <w:rsid w:val="00A45C23"/>
    <w:rsid w:val="00A45C29"/>
    <w:rsid w:val="00A45E43"/>
    <w:rsid w:val="00A45F25"/>
    <w:rsid w:val="00A4699C"/>
    <w:rsid w:val="00A46E89"/>
    <w:rsid w:val="00A47207"/>
    <w:rsid w:val="00A4788D"/>
    <w:rsid w:val="00A47A01"/>
    <w:rsid w:val="00A50236"/>
    <w:rsid w:val="00A5051F"/>
    <w:rsid w:val="00A5135D"/>
    <w:rsid w:val="00A513F2"/>
    <w:rsid w:val="00A5145D"/>
    <w:rsid w:val="00A51DA6"/>
    <w:rsid w:val="00A520B4"/>
    <w:rsid w:val="00A537A1"/>
    <w:rsid w:val="00A5445B"/>
    <w:rsid w:val="00A544C9"/>
    <w:rsid w:val="00A54ABD"/>
    <w:rsid w:val="00A54ABE"/>
    <w:rsid w:val="00A54BE3"/>
    <w:rsid w:val="00A54BFB"/>
    <w:rsid w:val="00A55D51"/>
    <w:rsid w:val="00A56055"/>
    <w:rsid w:val="00A57252"/>
    <w:rsid w:val="00A5774B"/>
    <w:rsid w:val="00A578FB"/>
    <w:rsid w:val="00A601CF"/>
    <w:rsid w:val="00A6170A"/>
    <w:rsid w:val="00A61F81"/>
    <w:rsid w:val="00A6222D"/>
    <w:rsid w:val="00A624EB"/>
    <w:rsid w:val="00A65056"/>
    <w:rsid w:val="00A65400"/>
    <w:rsid w:val="00A6549F"/>
    <w:rsid w:val="00A655EF"/>
    <w:rsid w:val="00A657F5"/>
    <w:rsid w:val="00A6634E"/>
    <w:rsid w:val="00A66799"/>
    <w:rsid w:val="00A667C9"/>
    <w:rsid w:val="00A67013"/>
    <w:rsid w:val="00A67A2B"/>
    <w:rsid w:val="00A70833"/>
    <w:rsid w:val="00A716C6"/>
    <w:rsid w:val="00A72119"/>
    <w:rsid w:val="00A722FE"/>
    <w:rsid w:val="00A730FE"/>
    <w:rsid w:val="00A73D78"/>
    <w:rsid w:val="00A74CAE"/>
    <w:rsid w:val="00A75FDA"/>
    <w:rsid w:val="00A80F93"/>
    <w:rsid w:val="00A81DEA"/>
    <w:rsid w:val="00A81F4C"/>
    <w:rsid w:val="00A82C11"/>
    <w:rsid w:val="00A82DD2"/>
    <w:rsid w:val="00A83F6D"/>
    <w:rsid w:val="00A8461D"/>
    <w:rsid w:val="00A84D18"/>
    <w:rsid w:val="00A85740"/>
    <w:rsid w:val="00A85E5F"/>
    <w:rsid w:val="00A860DD"/>
    <w:rsid w:val="00A8663C"/>
    <w:rsid w:val="00A874F4"/>
    <w:rsid w:val="00A875D5"/>
    <w:rsid w:val="00A878BF"/>
    <w:rsid w:val="00A90275"/>
    <w:rsid w:val="00A9057C"/>
    <w:rsid w:val="00A907E5"/>
    <w:rsid w:val="00A90ADA"/>
    <w:rsid w:val="00A90AE3"/>
    <w:rsid w:val="00A91170"/>
    <w:rsid w:val="00A9316B"/>
    <w:rsid w:val="00A93EAC"/>
    <w:rsid w:val="00A94995"/>
    <w:rsid w:val="00A94ADD"/>
    <w:rsid w:val="00A94F0D"/>
    <w:rsid w:val="00A951BB"/>
    <w:rsid w:val="00A955D2"/>
    <w:rsid w:val="00A96A0C"/>
    <w:rsid w:val="00A96AEC"/>
    <w:rsid w:val="00A96DFA"/>
    <w:rsid w:val="00A97395"/>
    <w:rsid w:val="00A97C42"/>
    <w:rsid w:val="00AA05C0"/>
    <w:rsid w:val="00AA06CB"/>
    <w:rsid w:val="00AA07B2"/>
    <w:rsid w:val="00AA0D60"/>
    <w:rsid w:val="00AA1036"/>
    <w:rsid w:val="00AA1810"/>
    <w:rsid w:val="00AA1C74"/>
    <w:rsid w:val="00AA299C"/>
    <w:rsid w:val="00AA2C74"/>
    <w:rsid w:val="00AA301F"/>
    <w:rsid w:val="00AA3169"/>
    <w:rsid w:val="00AA322D"/>
    <w:rsid w:val="00AA37E2"/>
    <w:rsid w:val="00AA3E80"/>
    <w:rsid w:val="00AA5EA0"/>
    <w:rsid w:val="00AA6428"/>
    <w:rsid w:val="00AA666A"/>
    <w:rsid w:val="00AA671D"/>
    <w:rsid w:val="00AA72BE"/>
    <w:rsid w:val="00AA7C23"/>
    <w:rsid w:val="00AB2B27"/>
    <w:rsid w:val="00AB35D9"/>
    <w:rsid w:val="00AB4748"/>
    <w:rsid w:val="00AB4792"/>
    <w:rsid w:val="00AB4F53"/>
    <w:rsid w:val="00AB51C0"/>
    <w:rsid w:val="00AB5214"/>
    <w:rsid w:val="00AB562A"/>
    <w:rsid w:val="00AB5C92"/>
    <w:rsid w:val="00AB62AD"/>
    <w:rsid w:val="00AB64A9"/>
    <w:rsid w:val="00AB6F79"/>
    <w:rsid w:val="00AB707E"/>
    <w:rsid w:val="00AB7FCD"/>
    <w:rsid w:val="00AC0CA7"/>
    <w:rsid w:val="00AC1882"/>
    <w:rsid w:val="00AC1DDC"/>
    <w:rsid w:val="00AC1E02"/>
    <w:rsid w:val="00AC227E"/>
    <w:rsid w:val="00AC2BF0"/>
    <w:rsid w:val="00AC2F66"/>
    <w:rsid w:val="00AC3169"/>
    <w:rsid w:val="00AC3C4E"/>
    <w:rsid w:val="00AC4002"/>
    <w:rsid w:val="00AC4268"/>
    <w:rsid w:val="00AC5E92"/>
    <w:rsid w:val="00AC6620"/>
    <w:rsid w:val="00AC7C53"/>
    <w:rsid w:val="00AC7E05"/>
    <w:rsid w:val="00AD19EE"/>
    <w:rsid w:val="00AD2DE7"/>
    <w:rsid w:val="00AD2E86"/>
    <w:rsid w:val="00AD3AC3"/>
    <w:rsid w:val="00AD41DB"/>
    <w:rsid w:val="00AD4ADF"/>
    <w:rsid w:val="00AD5224"/>
    <w:rsid w:val="00AD568D"/>
    <w:rsid w:val="00AD5830"/>
    <w:rsid w:val="00AD5B05"/>
    <w:rsid w:val="00AD5DA8"/>
    <w:rsid w:val="00AD6859"/>
    <w:rsid w:val="00AD6EA8"/>
    <w:rsid w:val="00AD7008"/>
    <w:rsid w:val="00AD728D"/>
    <w:rsid w:val="00AD7BC8"/>
    <w:rsid w:val="00AE0AB4"/>
    <w:rsid w:val="00AE0EC7"/>
    <w:rsid w:val="00AE1039"/>
    <w:rsid w:val="00AE177D"/>
    <w:rsid w:val="00AE18F6"/>
    <w:rsid w:val="00AE212F"/>
    <w:rsid w:val="00AE338E"/>
    <w:rsid w:val="00AE386F"/>
    <w:rsid w:val="00AE49C3"/>
    <w:rsid w:val="00AE6821"/>
    <w:rsid w:val="00AE6DCC"/>
    <w:rsid w:val="00AE74D2"/>
    <w:rsid w:val="00AE76A3"/>
    <w:rsid w:val="00AE7BC3"/>
    <w:rsid w:val="00AF02BF"/>
    <w:rsid w:val="00AF095C"/>
    <w:rsid w:val="00AF0C1E"/>
    <w:rsid w:val="00AF0E30"/>
    <w:rsid w:val="00AF118C"/>
    <w:rsid w:val="00AF1B8D"/>
    <w:rsid w:val="00AF267B"/>
    <w:rsid w:val="00AF2932"/>
    <w:rsid w:val="00AF2D1D"/>
    <w:rsid w:val="00AF303A"/>
    <w:rsid w:val="00AF3116"/>
    <w:rsid w:val="00AF485D"/>
    <w:rsid w:val="00AF513A"/>
    <w:rsid w:val="00AF57D1"/>
    <w:rsid w:val="00AF5AF0"/>
    <w:rsid w:val="00AF5B76"/>
    <w:rsid w:val="00AF7A95"/>
    <w:rsid w:val="00B0005F"/>
    <w:rsid w:val="00B00692"/>
    <w:rsid w:val="00B0118C"/>
    <w:rsid w:val="00B01405"/>
    <w:rsid w:val="00B01807"/>
    <w:rsid w:val="00B01E98"/>
    <w:rsid w:val="00B03B81"/>
    <w:rsid w:val="00B0485C"/>
    <w:rsid w:val="00B049D2"/>
    <w:rsid w:val="00B06A24"/>
    <w:rsid w:val="00B07050"/>
    <w:rsid w:val="00B07916"/>
    <w:rsid w:val="00B1096F"/>
    <w:rsid w:val="00B1178A"/>
    <w:rsid w:val="00B11B2F"/>
    <w:rsid w:val="00B13095"/>
    <w:rsid w:val="00B13405"/>
    <w:rsid w:val="00B134E0"/>
    <w:rsid w:val="00B13508"/>
    <w:rsid w:val="00B13592"/>
    <w:rsid w:val="00B13800"/>
    <w:rsid w:val="00B13BBA"/>
    <w:rsid w:val="00B13FC0"/>
    <w:rsid w:val="00B14550"/>
    <w:rsid w:val="00B1569B"/>
    <w:rsid w:val="00B16055"/>
    <w:rsid w:val="00B163CB"/>
    <w:rsid w:val="00B171A8"/>
    <w:rsid w:val="00B20AD8"/>
    <w:rsid w:val="00B20D9B"/>
    <w:rsid w:val="00B21F69"/>
    <w:rsid w:val="00B2286B"/>
    <w:rsid w:val="00B22B02"/>
    <w:rsid w:val="00B234AB"/>
    <w:rsid w:val="00B24BD9"/>
    <w:rsid w:val="00B25499"/>
    <w:rsid w:val="00B25616"/>
    <w:rsid w:val="00B25C41"/>
    <w:rsid w:val="00B26DAE"/>
    <w:rsid w:val="00B27235"/>
    <w:rsid w:val="00B27C97"/>
    <w:rsid w:val="00B30197"/>
    <w:rsid w:val="00B3033F"/>
    <w:rsid w:val="00B319C7"/>
    <w:rsid w:val="00B31D8F"/>
    <w:rsid w:val="00B31E23"/>
    <w:rsid w:val="00B3208A"/>
    <w:rsid w:val="00B321A5"/>
    <w:rsid w:val="00B324A8"/>
    <w:rsid w:val="00B32DB6"/>
    <w:rsid w:val="00B33284"/>
    <w:rsid w:val="00B34348"/>
    <w:rsid w:val="00B3490E"/>
    <w:rsid w:val="00B3500C"/>
    <w:rsid w:val="00B35099"/>
    <w:rsid w:val="00B3540F"/>
    <w:rsid w:val="00B35A01"/>
    <w:rsid w:val="00B36156"/>
    <w:rsid w:val="00B371EB"/>
    <w:rsid w:val="00B37705"/>
    <w:rsid w:val="00B37DD9"/>
    <w:rsid w:val="00B400B8"/>
    <w:rsid w:val="00B4019A"/>
    <w:rsid w:val="00B40706"/>
    <w:rsid w:val="00B41F28"/>
    <w:rsid w:val="00B422C7"/>
    <w:rsid w:val="00B42363"/>
    <w:rsid w:val="00B42594"/>
    <w:rsid w:val="00B4316B"/>
    <w:rsid w:val="00B438D2"/>
    <w:rsid w:val="00B43F73"/>
    <w:rsid w:val="00B44627"/>
    <w:rsid w:val="00B449B2"/>
    <w:rsid w:val="00B4518F"/>
    <w:rsid w:val="00B46FAF"/>
    <w:rsid w:val="00B500FF"/>
    <w:rsid w:val="00B50309"/>
    <w:rsid w:val="00B50B04"/>
    <w:rsid w:val="00B50BE3"/>
    <w:rsid w:val="00B511CB"/>
    <w:rsid w:val="00B515AD"/>
    <w:rsid w:val="00B51B0B"/>
    <w:rsid w:val="00B51EE4"/>
    <w:rsid w:val="00B522F0"/>
    <w:rsid w:val="00B5290E"/>
    <w:rsid w:val="00B531A0"/>
    <w:rsid w:val="00B53D05"/>
    <w:rsid w:val="00B55062"/>
    <w:rsid w:val="00B56375"/>
    <w:rsid w:val="00B56CFC"/>
    <w:rsid w:val="00B5704F"/>
    <w:rsid w:val="00B57476"/>
    <w:rsid w:val="00B61AE0"/>
    <w:rsid w:val="00B61DA4"/>
    <w:rsid w:val="00B61FE9"/>
    <w:rsid w:val="00B6338B"/>
    <w:rsid w:val="00B63513"/>
    <w:rsid w:val="00B63D79"/>
    <w:rsid w:val="00B64448"/>
    <w:rsid w:val="00B64E1D"/>
    <w:rsid w:val="00B65656"/>
    <w:rsid w:val="00B662DD"/>
    <w:rsid w:val="00B664A6"/>
    <w:rsid w:val="00B6675F"/>
    <w:rsid w:val="00B667CD"/>
    <w:rsid w:val="00B66B3C"/>
    <w:rsid w:val="00B67FE2"/>
    <w:rsid w:val="00B700DF"/>
    <w:rsid w:val="00B70417"/>
    <w:rsid w:val="00B7080C"/>
    <w:rsid w:val="00B71501"/>
    <w:rsid w:val="00B72872"/>
    <w:rsid w:val="00B7322F"/>
    <w:rsid w:val="00B73751"/>
    <w:rsid w:val="00B73D3E"/>
    <w:rsid w:val="00B73F05"/>
    <w:rsid w:val="00B743D9"/>
    <w:rsid w:val="00B74586"/>
    <w:rsid w:val="00B757BE"/>
    <w:rsid w:val="00B766AA"/>
    <w:rsid w:val="00B7743B"/>
    <w:rsid w:val="00B8058E"/>
    <w:rsid w:val="00B8173A"/>
    <w:rsid w:val="00B82053"/>
    <w:rsid w:val="00B821CC"/>
    <w:rsid w:val="00B8252E"/>
    <w:rsid w:val="00B83131"/>
    <w:rsid w:val="00B83275"/>
    <w:rsid w:val="00B833CB"/>
    <w:rsid w:val="00B83731"/>
    <w:rsid w:val="00B837B3"/>
    <w:rsid w:val="00B83F6B"/>
    <w:rsid w:val="00B84AA9"/>
    <w:rsid w:val="00B866C9"/>
    <w:rsid w:val="00B86C75"/>
    <w:rsid w:val="00B876BE"/>
    <w:rsid w:val="00B87C26"/>
    <w:rsid w:val="00B900DC"/>
    <w:rsid w:val="00B908FC"/>
    <w:rsid w:val="00B911A8"/>
    <w:rsid w:val="00B91B8F"/>
    <w:rsid w:val="00B91D4B"/>
    <w:rsid w:val="00B91EBA"/>
    <w:rsid w:val="00B926DC"/>
    <w:rsid w:val="00B94D5B"/>
    <w:rsid w:val="00B96075"/>
    <w:rsid w:val="00B96E80"/>
    <w:rsid w:val="00B96F3A"/>
    <w:rsid w:val="00B97508"/>
    <w:rsid w:val="00B976C5"/>
    <w:rsid w:val="00B97DB9"/>
    <w:rsid w:val="00B97F43"/>
    <w:rsid w:val="00BA07E7"/>
    <w:rsid w:val="00BA0D1E"/>
    <w:rsid w:val="00BA1BCF"/>
    <w:rsid w:val="00BA1ED4"/>
    <w:rsid w:val="00BA2EF1"/>
    <w:rsid w:val="00BA2F80"/>
    <w:rsid w:val="00BA46A5"/>
    <w:rsid w:val="00BA4873"/>
    <w:rsid w:val="00BA4F3D"/>
    <w:rsid w:val="00BA527E"/>
    <w:rsid w:val="00BA53F1"/>
    <w:rsid w:val="00BA5AB4"/>
    <w:rsid w:val="00BA5F40"/>
    <w:rsid w:val="00BA609F"/>
    <w:rsid w:val="00BA60B9"/>
    <w:rsid w:val="00BA651A"/>
    <w:rsid w:val="00BA727F"/>
    <w:rsid w:val="00BA7842"/>
    <w:rsid w:val="00BA7F2B"/>
    <w:rsid w:val="00BB08ED"/>
    <w:rsid w:val="00BB0AF2"/>
    <w:rsid w:val="00BB0E9E"/>
    <w:rsid w:val="00BB1ACB"/>
    <w:rsid w:val="00BB21AF"/>
    <w:rsid w:val="00BB2D81"/>
    <w:rsid w:val="00BB3C85"/>
    <w:rsid w:val="00BB3E70"/>
    <w:rsid w:val="00BB3E8D"/>
    <w:rsid w:val="00BB4239"/>
    <w:rsid w:val="00BB59F9"/>
    <w:rsid w:val="00BB6813"/>
    <w:rsid w:val="00BB71D7"/>
    <w:rsid w:val="00BC00EA"/>
    <w:rsid w:val="00BC0CEF"/>
    <w:rsid w:val="00BC0FE3"/>
    <w:rsid w:val="00BC1863"/>
    <w:rsid w:val="00BC1EAC"/>
    <w:rsid w:val="00BC2004"/>
    <w:rsid w:val="00BC20F3"/>
    <w:rsid w:val="00BC2996"/>
    <w:rsid w:val="00BC2A55"/>
    <w:rsid w:val="00BC2B38"/>
    <w:rsid w:val="00BC3250"/>
    <w:rsid w:val="00BC32E0"/>
    <w:rsid w:val="00BC395D"/>
    <w:rsid w:val="00BC450E"/>
    <w:rsid w:val="00BC5E12"/>
    <w:rsid w:val="00BC7CDD"/>
    <w:rsid w:val="00BC7DDC"/>
    <w:rsid w:val="00BD061E"/>
    <w:rsid w:val="00BD0A37"/>
    <w:rsid w:val="00BD0A82"/>
    <w:rsid w:val="00BD1E18"/>
    <w:rsid w:val="00BD2BC4"/>
    <w:rsid w:val="00BD3D5F"/>
    <w:rsid w:val="00BD45BF"/>
    <w:rsid w:val="00BD49F4"/>
    <w:rsid w:val="00BD4A75"/>
    <w:rsid w:val="00BD4F6C"/>
    <w:rsid w:val="00BD5180"/>
    <w:rsid w:val="00BD595A"/>
    <w:rsid w:val="00BD5991"/>
    <w:rsid w:val="00BD61C2"/>
    <w:rsid w:val="00BD64D3"/>
    <w:rsid w:val="00BD7973"/>
    <w:rsid w:val="00BD7B7A"/>
    <w:rsid w:val="00BD7E4A"/>
    <w:rsid w:val="00BE03E4"/>
    <w:rsid w:val="00BE0460"/>
    <w:rsid w:val="00BE0823"/>
    <w:rsid w:val="00BE0BB1"/>
    <w:rsid w:val="00BE1703"/>
    <w:rsid w:val="00BE23DB"/>
    <w:rsid w:val="00BE2EC5"/>
    <w:rsid w:val="00BE3202"/>
    <w:rsid w:val="00BE3EB4"/>
    <w:rsid w:val="00BE428A"/>
    <w:rsid w:val="00BE53AF"/>
    <w:rsid w:val="00BE5543"/>
    <w:rsid w:val="00BE6448"/>
    <w:rsid w:val="00BE6C0F"/>
    <w:rsid w:val="00BE6F93"/>
    <w:rsid w:val="00BE739F"/>
    <w:rsid w:val="00BE7524"/>
    <w:rsid w:val="00BF00F7"/>
    <w:rsid w:val="00BF2021"/>
    <w:rsid w:val="00BF207E"/>
    <w:rsid w:val="00BF2D53"/>
    <w:rsid w:val="00BF2F07"/>
    <w:rsid w:val="00BF3822"/>
    <w:rsid w:val="00BF493A"/>
    <w:rsid w:val="00BF4C5F"/>
    <w:rsid w:val="00BF59C7"/>
    <w:rsid w:val="00BF608F"/>
    <w:rsid w:val="00BF6176"/>
    <w:rsid w:val="00BF61F2"/>
    <w:rsid w:val="00BF66CD"/>
    <w:rsid w:val="00BF7169"/>
    <w:rsid w:val="00BF72F6"/>
    <w:rsid w:val="00BF796B"/>
    <w:rsid w:val="00BF7C64"/>
    <w:rsid w:val="00C006EF"/>
    <w:rsid w:val="00C006F8"/>
    <w:rsid w:val="00C007D1"/>
    <w:rsid w:val="00C00A8E"/>
    <w:rsid w:val="00C00E33"/>
    <w:rsid w:val="00C00F9C"/>
    <w:rsid w:val="00C01D26"/>
    <w:rsid w:val="00C02C61"/>
    <w:rsid w:val="00C03E7D"/>
    <w:rsid w:val="00C040F6"/>
    <w:rsid w:val="00C04B77"/>
    <w:rsid w:val="00C06756"/>
    <w:rsid w:val="00C06901"/>
    <w:rsid w:val="00C06E23"/>
    <w:rsid w:val="00C0701D"/>
    <w:rsid w:val="00C07098"/>
    <w:rsid w:val="00C10A66"/>
    <w:rsid w:val="00C11144"/>
    <w:rsid w:val="00C111A0"/>
    <w:rsid w:val="00C1120C"/>
    <w:rsid w:val="00C1206A"/>
    <w:rsid w:val="00C12B04"/>
    <w:rsid w:val="00C1320C"/>
    <w:rsid w:val="00C13614"/>
    <w:rsid w:val="00C138BA"/>
    <w:rsid w:val="00C13C09"/>
    <w:rsid w:val="00C1461E"/>
    <w:rsid w:val="00C14EBE"/>
    <w:rsid w:val="00C15275"/>
    <w:rsid w:val="00C154F5"/>
    <w:rsid w:val="00C16A19"/>
    <w:rsid w:val="00C17142"/>
    <w:rsid w:val="00C2052E"/>
    <w:rsid w:val="00C20CAE"/>
    <w:rsid w:val="00C21A72"/>
    <w:rsid w:val="00C21CFA"/>
    <w:rsid w:val="00C225E4"/>
    <w:rsid w:val="00C22613"/>
    <w:rsid w:val="00C22974"/>
    <w:rsid w:val="00C23B13"/>
    <w:rsid w:val="00C246E2"/>
    <w:rsid w:val="00C2512D"/>
    <w:rsid w:val="00C256AE"/>
    <w:rsid w:val="00C25B37"/>
    <w:rsid w:val="00C266E3"/>
    <w:rsid w:val="00C26DA5"/>
    <w:rsid w:val="00C27519"/>
    <w:rsid w:val="00C27734"/>
    <w:rsid w:val="00C27833"/>
    <w:rsid w:val="00C30833"/>
    <w:rsid w:val="00C30A36"/>
    <w:rsid w:val="00C3134B"/>
    <w:rsid w:val="00C3191A"/>
    <w:rsid w:val="00C319B0"/>
    <w:rsid w:val="00C31B31"/>
    <w:rsid w:val="00C33FA4"/>
    <w:rsid w:val="00C343BD"/>
    <w:rsid w:val="00C34B7D"/>
    <w:rsid w:val="00C35A11"/>
    <w:rsid w:val="00C3677A"/>
    <w:rsid w:val="00C36C85"/>
    <w:rsid w:val="00C36FDA"/>
    <w:rsid w:val="00C37065"/>
    <w:rsid w:val="00C37067"/>
    <w:rsid w:val="00C373AC"/>
    <w:rsid w:val="00C40673"/>
    <w:rsid w:val="00C406D2"/>
    <w:rsid w:val="00C415A8"/>
    <w:rsid w:val="00C41960"/>
    <w:rsid w:val="00C42977"/>
    <w:rsid w:val="00C42D4B"/>
    <w:rsid w:val="00C42E9D"/>
    <w:rsid w:val="00C4443C"/>
    <w:rsid w:val="00C44F9F"/>
    <w:rsid w:val="00C45B26"/>
    <w:rsid w:val="00C46348"/>
    <w:rsid w:val="00C46521"/>
    <w:rsid w:val="00C46A74"/>
    <w:rsid w:val="00C4780D"/>
    <w:rsid w:val="00C47B5F"/>
    <w:rsid w:val="00C47D30"/>
    <w:rsid w:val="00C47F66"/>
    <w:rsid w:val="00C501B7"/>
    <w:rsid w:val="00C50FA2"/>
    <w:rsid w:val="00C510D1"/>
    <w:rsid w:val="00C515A9"/>
    <w:rsid w:val="00C5211C"/>
    <w:rsid w:val="00C5239C"/>
    <w:rsid w:val="00C525BA"/>
    <w:rsid w:val="00C526D4"/>
    <w:rsid w:val="00C52909"/>
    <w:rsid w:val="00C56474"/>
    <w:rsid w:val="00C566B0"/>
    <w:rsid w:val="00C607C6"/>
    <w:rsid w:val="00C608C5"/>
    <w:rsid w:val="00C610A6"/>
    <w:rsid w:val="00C6167C"/>
    <w:rsid w:val="00C6294C"/>
    <w:rsid w:val="00C63007"/>
    <w:rsid w:val="00C64F61"/>
    <w:rsid w:val="00C64FB3"/>
    <w:rsid w:val="00C66C9B"/>
    <w:rsid w:val="00C67494"/>
    <w:rsid w:val="00C7012F"/>
    <w:rsid w:val="00C715D4"/>
    <w:rsid w:val="00C7173A"/>
    <w:rsid w:val="00C71BE5"/>
    <w:rsid w:val="00C71FB3"/>
    <w:rsid w:val="00C72020"/>
    <w:rsid w:val="00C72895"/>
    <w:rsid w:val="00C7332E"/>
    <w:rsid w:val="00C73E1C"/>
    <w:rsid w:val="00C74363"/>
    <w:rsid w:val="00C75CE7"/>
    <w:rsid w:val="00C76584"/>
    <w:rsid w:val="00C77519"/>
    <w:rsid w:val="00C8128C"/>
    <w:rsid w:val="00C813CF"/>
    <w:rsid w:val="00C827DC"/>
    <w:rsid w:val="00C83054"/>
    <w:rsid w:val="00C83A20"/>
    <w:rsid w:val="00C83A57"/>
    <w:rsid w:val="00C83C57"/>
    <w:rsid w:val="00C83F90"/>
    <w:rsid w:val="00C84978"/>
    <w:rsid w:val="00C84C81"/>
    <w:rsid w:val="00C84D6F"/>
    <w:rsid w:val="00C84F6D"/>
    <w:rsid w:val="00C854F4"/>
    <w:rsid w:val="00C86241"/>
    <w:rsid w:val="00C86D78"/>
    <w:rsid w:val="00C87473"/>
    <w:rsid w:val="00C87F54"/>
    <w:rsid w:val="00C90959"/>
    <w:rsid w:val="00C909A2"/>
    <w:rsid w:val="00C90F91"/>
    <w:rsid w:val="00C91F28"/>
    <w:rsid w:val="00C921FF"/>
    <w:rsid w:val="00C92C8E"/>
    <w:rsid w:val="00C93731"/>
    <w:rsid w:val="00C9376C"/>
    <w:rsid w:val="00C95768"/>
    <w:rsid w:val="00C95A3D"/>
    <w:rsid w:val="00C95FC0"/>
    <w:rsid w:val="00C96736"/>
    <w:rsid w:val="00C970D3"/>
    <w:rsid w:val="00C976AE"/>
    <w:rsid w:val="00CA02C6"/>
    <w:rsid w:val="00CA1F11"/>
    <w:rsid w:val="00CA200F"/>
    <w:rsid w:val="00CA23A5"/>
    <w:rsid w:val="00CA2AC2"/>
    <w:rsid w:val="00CA2F3D"/>
    <w:rsid w:val="00CA3239"/>
    <w:rsid w:val="00CA33F4"/>
    <w:rsid w:val="00CA34F7"/>
    <w:rsid w:val="00CA41AC"/>
    <w:rsid w:val="00CA4475"/>
    <w:rsid w:val="00CA48FA"/>
    <w:rsid w:val="00CA57A2"/>
    <w:rsid w:val="00CA5A01"/>
    <w:rsid w:val="00CA5F6B"/>
    <w:rsid w:val="00CA724A"/>
    <w:rsid w:val="00CA7EB7"/>
    <w:rsid w:val="00CB11AC"/>
    <w:rsid w:val="00CB18B9"/>
    <w:rsid w:val="00CB363F"/>
    <w:rsid w:val="00CB36A3"/>
    <w:rsid w:val="00CB40E8"/>
    <w:rsid w:val="00CB4816"/>
    <w:rsid w:val="00CB4DDC"/>
    <w:rsid w:val="00CB4FE5"/>
    <w:rsid w:val="00CB5420"/>
    <w:rsid w:val="00CB5683"/>
    <w:rsid w:val="00CB5CA2"/>
    <w:rsid w:val="00CB612D"/>
    <w:rsid w:val="00CB7E42"/>
    <w:rsid w:val="00CC001E"/>
    <w:rsid w:val="00CC00FE"/>
    <w:rsid w:val="00CC08AB"/>
    <w:rsid w:val="00CC0CD9"/>
    <w:rsid w:val="00CC10C5"/>
    <w:rsid w:val="00CC1111"/>
    <w:rsid w:val="00CC185B"/>
    <w:rsid w:val="00CC191C"/>
    <w:rsid w:val="00CC1A49"/>
    <w:rsid w:val="00CC1CD7"/>
    <w:rsid w:val="00CC1EF8"/>
    <w:rsid w:val="00CC25F8"/>
    <w:rsid w:val="00CC3598"/>
    <w:rsid w:val="00CC476E"/>
    <w:rsid w:val="00CC4EAB"/>
    <w:rsid w:val="00CC58E7"/>
    <w:rsid w:val="00CC58F8"/>
    <w:rsid w:val="00CC5F34"/>
    <w:rsid w:val="00CC6115"/>
    <w:rsid w:val="00CD03C9"/>
    <w:rsid w:val="00CD1435"/>
    <w:rsid w:val="00CD1635"/>
    <w:rsid w:val="00CD1ED6"/>
    <w:rsid w:val="00CD2556"/>
    <w:rsid w:val="00CD2D1F"/>
    <w:rsid w:val="00CD3BAC"/>
    <w:rsid w:val="00CD4045"/>
    <w:rsid w:val="00CD5123"/>
    <w:rsid w:val="00CD5421"/>
    <w:rsid w:val="00CD5730"/>
    <w:rsid w:val="00CD5AB5"/>
    <w:rsid w:val="00CD5D31"/>
    <w:rsid w:val="00CD5EEF"/>
    <w:rsid w:val="00CD6594"/>
    <w:rsid w:val="00CD75AF"/>
    <w:rsid w:val="00CD7B85"/>
    <w:rsid w:val="00CD7FE0"/>
    <w:rsid w:val="00CE05D0"/>
    <w:rsid w:val="00CE10DC"/>
    <w:rsid w:val="00CE1306"/>
    <w:rsid w:val="00CE2AE3"/>
    <w:rsid w:val="00CE39B2"/>
    <w:rsid w:val="00CE4533"/>
    <w:rsid w:val="00CE46DA"/>
    <w:rsid w:val="00CE4EA4"/>
    <w:rsid w:val="00CE58D0"/>
    <w:rsid w:val="00CE6B2C"/>
    <w:rsid w:val="00CE7734"/>
    <w:rsid w:val="00CE7B84"/>
    <w:rsid w:val="00CE7C70"/>
    <w:rsid w:val="00CF042F"/>
    <w:rsid w:val="00CF12F1"/>
    <w:rsid w:val="00CF1C4F"/>
    <w:rsid w:val="00CF3B50"/>
    <w:rsid w:val="00CF4CA6"/>
    <w:rsid w:val="00CF50B4"/>
    <w:rsid w:val="00CF5B23"/>
    <w:rsid w:val="00CF6D88"/>
    <w:rsid w:val="00CF70F0"/>
    <w:rsid w:val="00CF7BFF"/>
    <w:rsid w:val="00D000D1"/>
    <w:rsid w:val="00D00512"/>
    <w:rsid w:val="00D00C1A"/>
    <w:rsid w:val="00D014D4"/>
    <w:rsid w:val="00D01C64"/>
    <w:rsid w:val="00D029A7"/>
    <w:rsid w:val="00D031F8"/>
    <w:rsid w:val="00D033E2"/>
    <w:rsid w:val="00D03951"/>
    <w:rsid w:val="00D04257"/>
    <w:rsid w:val="00D04474"/>
    <w:rsid w:val="00D04697"/>
    <w:rsid w:val="00D046D5"/>
    <w:rsid w:val="00D04BC7"/>
    <w:rsid w:val="00D04D2E"/>
    <w:rsid w:val="00D05E6A"/>
    <w:rsid w:val="00D06B3E"/>
    <w:rsid w:val="00D104A7"/>
    <w:rsid w:val="00D10EFB"/>
    <w:rsid w:val="00D1157A"/>
    <w:rsid w:val="00D12076"/>
    <w:rsid w:val="00D12237"/>
    <w:rsid w:val="00D1405C"/>
    <w:rsid w:val="00D14902"/>
    <w:rsid w:val="00D16163"/>
    <w:rsid w:val="00D16ABA"/>
    <w:rsid w:val="00D16E45"/>
    <w:rsid w:val="00D20932"/>
    <w:rsid w:val="00D21BC0"/>
    <w:rsid w:val="00D22471"/>
    <w:rsid w:val="00D22538"/>
    <w:rsid w:val="00D233F0"/>
    <w:rsid w:val="00D23EE6"/>
    <w:rsid w:val="00D24550"/>
    <w:rsid w:val="00D24698"/>
    <w:rsid w:val="00D247E7"/>
    <w:rsid w:val="00D25BA2"/>
    <w:rsid w:val="00D2645C"/>
    <w:rsid w:val="00D269DC"/>
    <w:rsid w:val="00D270F2"/>
    <w:rsid w:val="00D27B11"/>
    <w:rsid w:val="00D301D1"/>
    <w:rsid w:val="00D3128B"/>
    <w:rsid w:val="00D3219D"/>
    <w:rsid w:val="00D336E8"/>
    <w:rsid w:val="00D3550F"/>
    <w:rsid w:val="00D35B5F"/>
    <w:rsid w:val="00D36688"/>
    <w:rsid w:val="00D366E0"/>
    <w:rsid w:val="00D36CA3"/>
    <w:rsid w:val="00D36EFC"/>
    <w:rsid w:val="00D401AD"/>
    <w:rsid w:val="00D40368"/>
    <w:rsid w:val="00D40429"/>
    <w:rsid w:val="00D40B56"/>
    <w:rsid w:val="00D410CD"/>
    <w:rsid w:val="00D4125A"/>
    <w:rsid w:val="00D41AA0"/>
    <w:rsid w:val="00D41B29"/>
    <w:rsid w:val="00D41B8A"/>
    <w:rsid w:val="00D42004"/>
    <w:rsid w:val="00D42DDE"/>
    <w:rsid w:val="00D438F3"/>
    <w:rsid w:val="00D4392F"/>
    <w:rsid w:val="00D44CE4"/>
    <w:rsid w:val="00D44F91"/>
    <w:rsid w:val="00D46071"/>
    <w:rsid w:val="00D4623A"/>
    <w:rsid w:val="00D468EA"/>
    <w:rsid w:val="00D47AA4"/>
    <w:rsid w:val="00D47B03"/>
    <w:rsid w:val="00D50FDB"/>
    <w:rsid w:val="00D51A8C"/>
    <w:rsid w:val="00D52335"/>
    <w:rsid w:val="00D52AEC"/>
    <w:rsid w:val="00D53056"/>
    <w:rsid w:val="00D53174"/>
    <w:rsid w:val="00D536F4"/>
    <w:rsid w:val="00D539DE"/>
    <w:rsid w:val="00D54043"/>
    <w:rsid w:val="00D54EFB"/>
    <w:rsid w:val="00D55138"/>
    <w:rsid w:val="00D551B4"/>
    <w:rsid w:val="00D5557E"/>
    <w:rsid w:val="00D555BB"/>
    <w:rsid w:val="00D55C54"/>
    <w:rsid w:val="00D567C5"/>
    <w:rsid w:val="00D56AE8"/>
    <w:rsid w:val="00D57449"/>
    <w:rsid w:val="00D5761A"/>
    <w:rsid w:val="00D5764E"/>
    <w:rsid w:val="00D576A2"/>
    <w:rsid w:val="00D601F5"/>
    <w:rsid w:val="00D60389"/>
    <w:rsid w:val="00D60624"/>
    <w:rsid w:val="00D60B0C"/>
    <w:rsid w:val="00D6137B"/>
    <w:rsid w:val="00D61429"/>
    <w:rsid w:val="00D62869"/>
    <w:rsid w:val="00D6338F"/>
    <w:rsid w:val="00D64054"/>
    <w:rsid w:val="00D645E1"/>
    <w:rsid w:val="00D6462E"/>
    <w:rsid w:val="00D65A5C"/>
    <w:rsid w:val="00D6669F"/>
    <w:rsid w:val="00D666C2"/>
    <w:rsid w:val="00D6701B"/>
    <w:rsid w:val="00D6790F"/>
    <w:rsid w:val="00D67BD6"/>
    <w:rsid w:val="00D70505"/>
    <w:rsid w:val="00D70947"/>
    <w:rsid w:val="00D725CC"/>
    <w:rsid w:val="00D73B12"/>
    <w:rsid w:val="00D7438B"/>
    <w:rsid w:val="00D7495F"/>
    <w:rsid w:val="00D750FC"/>
    <w:rsid w:val="00D75798"/>
    <w:rsid w:val="00D75B20"/>
    <w:rsid w:val="00D7601A"/>
    <w:rsid w:val="00D7615F"/>
    <w:rsid w:val="00D76A99"/>
    <w:rsid w:val="00D77D12"/>
    <w:rsid w:val="00D80434"/>
    <w:rsid w:val="00D805AF"/>
    <w:rsid w:val="00D813E8"/>
    <w:rsid w:val="00D8187D"/>
    <w:rsid w:val="00D84599"/>
    <w:rsid w:val="00D84EB1"/>
    <w:rsid w:val="00D851F3"/>
    <w:rsid w:val="00D8532F"/>
    <w:rsid w:val="00D854BC"/>
    <w:rsid w:val="00D85B49"/>
    <w:rsid w:val="00D86B19"/>
    <w:rsid w:val="00D87F55"/>
    <w:rsid w:val="00D87FAC"/>
    <w:rsid w:val="00D901C8"/>
    <w:rsid w:val="00D901CF"/>
    <w:rsid w:val="00D90314"/>
    <w:rsid w:val="00D90738"/>
    <w:rsid w:val="00D909AE"/>
    <w:rsid w:val="00D91087"/>
    <w:rsid w:val="00D91327"/>
    <w:rsid w:val="00D92799"/>
    <w:rsid w:val="00D92AFA"/>
    <w:rsid w:val="00D92C14"/>
    <w:rsid w:val="00D92CE7"/>
    <w:rsid w:val="00D92E18"/>
    <w:rsid w:val="00D9363F"/>
    <w:rsid w:val="00D93647"/>
    <w:rsid w:val="00D93919"/>
    <w:rsid w:val="00D93DEF"/>
    <w:rsid w:val="00D94FD5"/>
    <w:rsid w:val="00D969D0"/>
    <w:rsid w:val="00D9733D"/>
    <w:rsid w:val="00D97E2D"/>
    <w:rsid w:val="00DA0F78"/>
    <w:rsid w:val="00DA1059"/>
    <w:rsid w:val="00DA1DB9"/>
    <w:rsid w:val="00DA28E2"/>
    <w:rsid w:val="00DA2D01"/>
    <w:rsid w:val="00DA2E12"/>
    <w:rsid w:val="00DA38E9"/>
    <w:rsid w:val="00DA3B48"/>
    <w:rsid w:val="00DA4E52"/>
    <w:rsid w:val="00DA7463"/>
    <w:rsid w:val="00DA754C"/>
    <w:rsid w:val="00DA7BE8"/>
    <w:rsid w:val="00DB01B2"/>
    <w:rsid w:val="00DB0202"/>
    <w:rsid w:val="00DB0770"/>
    <w:rsid w:val="00DB0EF8"/>
    <w:rsid w:val="00DB0FCA"/>
    <w:rsid w:val="00DB15CD"/>
    <w:rsid w:val="00DB20EF"/>
    <w:rsid w:val="00DB2572"/>
    <w:rsid w:val="00DB26BE"/>
    <w:rsid w:val="00DB2AEF"/>
    <w:rsid w:val="00DB308F"/>
    <w:rsid w:val="00DB4157"/>
    <w:rsid w:val="00DB5CBC"/>
    <w:rsid w:val="00DB63DC"/>
    <w:rsid w:val="00DB67F3"/>
    <w:rsid w:val="00DB72FD"/>
    <w:rsid w:val="00DB77AB"/>
    <w:rsid w:val="00DB7C0F"/>
    <w:rsid w:val="00DC08D4"/>
    <w:rsid w:val="00DC0983"/>
    <w:rsid w:val="00DC28A2"/>
    <w:rsid w:val="00DC36C4"/>
    <w:rsid w:val="00DC38A6"/>
    <w:rsid w:val="00DC398B"/>
    <w:rsid w:val="00DC51F6"/>
    <w:rsid w:val="00DC5809"/>
    <w:rsid w:val="00DC5E34"/>
    <w:rsid w:val="00DC5F08"/>
    <w:rsid w:val="00DC6359"/>
    <w:rsid w:val="00DC662A"/>
    <w:rsid w:val="00DC6756"/>
    <w:rsid w:val="00DC67A0"/>
    <w:rsid w:val="00DC6A4A"/>
    <w:rsid w:val="00DC712F"/>
    <w:rsid w:val="00DC7D31"/>
    <w:rsid w:val="00DD0406"/>
    <w:rsid w:val="00DD0612"/>
    <w:rsid w:val="00DD0815"/>
    <w:rsid w:val="00DD0D3D"/>
    <w:rsid w:val="00DD1DA0"/>
    <w:rsid w:val="00DD213A"/>
    <w:rsid w:val="00DD24A4"/>
    <w:rsid w:val="00DD2E8F"/>
    <w:rsid w:val="00DD3522"/>
    <w:rsid w:val="00DD3EFB"/>
    <w:rsid w:val="00DD4208"/>
    <w:rsid w:val="00DD430E"/>
    <w:rsid w:val="00DD5F7A"/>
    <w:rsid w:val="00DD68A8"/>
    <w:rsid w:val="00DD6CCD"/>
    <w:rsid w:val="00DD744F"/>
    <w:rsid w:val="00DD78D3"/>
    <w:rsid w:val="00DD7FB9"/>
    <w:rsid w:val="00DE1742"/>
    <w:rsid w:val="00DE36E7"/>
    <w:rsid w:val="00DE3F86"/>
    <w:rsid w:val="00DE4E17"/>
    <w:rsid w:val="00DE4F0F"/>
    <w:rsid w:val="00DE54D7"/>
    <w:rsid w:val="00DE689E"/>
    <w:rsid w:val="00DE7F7A"/>
    <w:rsid w:val="00DF07F8"/>
    <w:rsid w:val="00DF0C66"/>
    <w:rsid w:val="00DF0DD9"/>
    <w:rsid w:val="00DF1160"/>
    <w:rsid w:val="00DF16E4"/>
    <w:rsid w:val="00DF19B5"/>
    <w:rsid w:val="00DF1A8A"/>
    <w:rsid w:val="00DF1DE9"/>
    <w:rsid w:val="00DF2245"/>
    <w:rsid w:val="00DF2528"/>
    <w:rsid w:val="00DF2BDF"/>
    <w:rsid w:val="00DF3256"/>
    <w:rsid w:val="00DF3899"/>
    <w:rsid w:val="00DF38CD"/>
    <w:rsid w:val="00DF41A6"/>
    <w:rsid w:val="00DF4A9E"/>
    <w:rsid w:val="00DF5461"/>
    <w:rsid w:val="00DF5989"/>
    <w:rsid w:val="00DF5DD1"/>
    <w:rsid w:val="00DF65C9"/>
    <w:rsid w:val="00DF7191"/>
    <w:rsid w:val="00DF7414"/>
    <w:rsid w:val="00DF778E"/>
    <w:rsid w:val="00DF7B3E"/>
    <w:rsid w:val="00DF7D3F"/>
    <w:rsid w:val="00E024EC"/>
    <w:rsid w:val="00E02C40"/>
    <w:rsid w:val="00E034AA"/>
    <w:rsid w:val="00E035AE"/>
    <w:rsid w:val="00E03C44"/>
    <w:rsid w:val="00E04B50"/>
    <w:rsid w:val="00E050FD"/>
    <w:rsid w:val="00E07B06"/>
    <w:rsid w:val="00E07CBE"/>
    <w:rsid w:val="00E10840"/>
    <w:rsid w:val="00E1205A"/>
    <w:rsid w:val="00E1397E"/>
    <w:rsid w:val="00E143F5"/>
    <w:rsid w:val="00E148DB"/>
    <w:rsid w:val="00E149E5"/>
    <w:rsid w:val="00E14F63"/>
    <w:rsid w:val="00E150C3"/>
    <w:rsid w:val="00E150EA"/>
    <w:rsid w:val="00E15EDE"/>
    <w:rsid w:val="00E16166"/>
    <w:rsid w:val="00E166B2"/>
    <w:rsid w:val="00E17ADD"/>
    <w:rsid w:val="00E20365"/>
    <w:rsid w:val="00E203DD"/>
    <w:rsid w:val="00E21537"/>
    <w:rsid w:val="00E21D57"/>
    <w:rsid w:val="00E221DA"/>
    <w:rsid w:val="00E23D98"/>
    <w:rsid w:val="00E24B87"/>
    <w:rsid w:val="00E24D85"/>
    <w:rsid w:val="00E24D99"/>
    <w:rsid w:val="00E25B17"/>
    <w:rsid w:val="00E261F2"/>
    <w:rsid w:val="00E2724F"/>
    <w:rsid w:val="00E30A4F"/>
    <w:rsid w:val="00E30D3F"/>
    <w:rsid w:val="00E31091"/>
    <w:rsid w:val="00E31306"/>
    <w:rsid w:val="00E318DA"/>
    <w:rsid w:val="00E31D3F"/>
    <w:rsid w:val="00E31FB6"/>
    <w:rsid w:val="00E32151"/>
    <w:rsid w:val="00E32A89"/>
    <w:rsid w:val="00E352EF"/>
    <w:rsid w:val="00E35447"/>
    <w:rsid w:val="00E35542"/>
    <w:rsid w:val="00E3593F"/>
    <w:rsid w:val="00E3608C"/>
    <w:rsid w:val="00E368A9"/>
    <w:rsid w:val="00E37B53"/>
    <w:rsid w:val="00E400B8"/>
    <w:rsid w:val="00E40303"/>
    <w:rsid w:val="00E40702"/>
    <w:rsid w:val="00E41E59"/>
    <w:rsid w:val="00E427CE"/>
    <w:rsid w:val="00E427FE"/>
    <w:rsid w:val="00E4363A"/>
    <w:rsid w:val="00E436B8"/>
    <w:rsid w:val="00E443C5"/>
    <w:rsid w:val="00E4446E"/>
    <w:rsid w:val="00E44B00"/>
    <w:rsid w:val="00E45050"/>
    <w:rsid w:val="00E45FE6"/>
    <w:rsid w:val="00E462D7"/>
    <w:rsid w:val="00E47092"/>
    <w:rsid w:val="00E47A4B"/>
    <w:rsid w:val="00E501E4"/>
    <w:rsid w:val="00E50B6A"/>
    <w:rsid w:val="00E51151"/>
    <w:rsid w:val="00E51C5C"/>
    <w:rsid w:val="00E520A5"/>
    <w:rsid w:val="00E524E3"/>
    <w:rsid w:val="00E52BA0"/>
    <w:rsid w:val="00E53153"/>
    <w:rsid w:val="00E5359C"/>
    <w:rsid w:val="00E53B23"/>
    <w:rsid w:val="00E53DC9"/>
    <w:rsid w:val="00E54989"/>
    <w:rsid w:val="00E553C0"/>
    <w:rsid w:val="00E55586"/>
    <w:rsid w:val="00E559EE"/>
    <w:rsid w:val="00E55DC9"/>
    <w:rsid w:val="00E57564"/>
    <w:rsid w:val="00E579E5"/>
    <w:rsid w:val="00E601B7"/>
    <w:rsid w:val="00E60246"/>
    <w:rsid w:val="00E60A80"/>
    <w:rsid w:val="00E61553"/>
    <w:rsid w:val="00E626C9"/>
    <w:rsid w:val="00E62B2E"/>
    <w:rsid w:val="00E633D5"/>
    <w:rsid w:val="00E634BC"/>
    <w:rsid w:val="00E639CC"/>
    <w:rsid w:val="00E63C03"/>
    <w:rsid w:val="00E659F1"/>
    <w:rsid w:val="00E65C69"/>
    <w:rsid w:val="00E66613"/>
    <w:rsid w:val="00E66EFC"/>
    <w:rsid w:val="00E671D5"/>
    <w:rsid w:val="00E67C4D"/>
    <w:rsid w:val="00E67FD9"/>
    <w:rsid w:val="00E70C38"/>
    <w:rsid w:val="00E728A4"/>
    <w:rsid w:val="00E72DD5"/>
    <w:rsid w:val="00E735D0"/>
    <w:rsid w:val="00E73C28"/>
    <w:rsid w:val="00E73C74"/>
    <w:rsid w:val="00E7447F"/>
    <w:rsid w:val="00E751A7"/>
    <w:rsid w:val="00E759F3"/>
    <w:rsid w:val="00E75DE4"/>
    <w:rsid w:val="00E75EC9"/>
    <w:rsid w:val="00E7717A"/>
    <w:rsid w:val="00E771B7"/>
    <w:rsid w:val="00E77706"/>
    <w:rsid w:val="00E809CF"/>
    <w:rsid w:val="00E80A71"/>
    <w:rsid w:val="00E81373"/>
    <w:rsid w:val="00E81C67"/>
    <w:rsid w:val="00E81F61"/>
    <w:rsid w:val="00E83BF9"/>
    <w:rsid w:val="00E84BC6"/>
    <w:rsid w:val="00E8550C"/>
    <w:rsid w:val="00E856FB"/>
    <w:rsid w:val="00E85B2E"/>
    <w:rsid w:val="00E86654"/>
    <w:rsid w:val="00E86820"/>
    <w:rsid w:val="00E86D93"/>
    <w:rsid w:val="00E87F7A"/>
    <w:rsid w:val="00E9017B"/>
    <w:rsid w:val="00E90F5E"/>
    <w:rsid w:val="00E9150D"/>
    <w:rsid w:val="00E91623"/>
    <w:rsid w:val="00E918F1"/>
    <w:rsid w:val="00E91D8C"/>
    <w:rsid w:val="00E920BA"/>
    <w:rsid w:val="00E923B0"/>
    <w:rsid w:val="00E92F84"/>
    <w:rsid w:val="00E93038"/>
    <w:rsid w:val="00E94023"/>
    <w:rsid w:val="00E9418A"/>
    <w:rsid w:val="00E958CA"/>
    <w:rsid w:val="00E96411"/>
    <w:rsid w:val="00E96972"/>
    <w:rsid w:val="00E97E4A"/>
    <w:rsid w:val="00EA0161"/>
    <w:rsid w:val="00EA034A"/>
    <w:rsid w:val="00EA08C9"/>
    <w:rsid w:val="00EA1267"/>
    <w:rsid w:val="00EA198B"/>
    <w:rsid w:val="00EA25A1"/>
    <w:rsid w:val="00EA341C"/>
    <w:rsid w:val="00EA3E4E"/>
    <w:rsid w:val="00EA3F96"/>
    <w:rsid w:val="00EA4D0F"/>
    <w:rsid w:val="00EA5249"/>
    <w:rsid w:val="00EA5649"/>
    <w:rsid w:val="00EA5725"/>
    <w:rsid w:val="00EA5EBF"/>
    <w:rsid w:val="00EA62EA"/>
    <w:rsid w:val="00EA7470"/>
    <w:rsid w:val="00EA761A"/>
    <w:rsid w:val="00EA7CE0"/>
    <w:rsid w:val="00EB1324"/>
    <w:rsid w:val="00EB135B"/>
    <w:rsid w:val="00EB1D2F"/>
    <w:rsid w:val="00EB1D71"/>
    <w:rsid w:val="00EB3EA8"/>
    <w:rsid w:val="00EB3F05"/>
    <w:rsid w:val="00EB40DD"/>
    <w:rsid w:val="00EB4396"/>
    <w:rsid w:val="00EB4D19"/>
    <w:rsid w:val="00EB56FA"/>
    <w:rsid w:val="00EB74CB"/>
    <w:rsid w:val="00EB7BF9"/>
    <w:rsid w:val="00EC00E9"/>
    <w:rsid w:val="00EC01F3"/>
    <w:rsid w:val="00EC0208"/>
    <w:rsid w:val="00EC0793"/>
    <w:rsid w:val="00EC07BC"/>
    <w:rsid w:val="00EC19D5"/>
    <w:rsid w:val="00EC248F"/>
    <w:rsid w:val="00EC24FE"/>
    <w:rsid w:val="00EC28A1"/>
    <w:rsid w:val="00EC2938"/>
    <w:rsid w:val="00EC3E78"/>
    <w:rsid w:val="00EC41A4"/>
    <w:rsid w:val="00EC55C6"/>
    <w:rsid w:val="00EC55F5"/>
    <w:rsid w:val="00EC5DA0"/>
    <w:rsid w:val="00EC652E"/>
    <w:rsid w:val="00EC66B3"/>
    <w:rsid w:val="00EC6809"/>
    <w:rsid w:val="00EC727F"/>
    <w:rsid w:val="00ED18DF"/>
    <w:rsid w:val="00ED2036"/>
    <w:rsid w:val="00ED2C5F"/>
    <w:rsid w:val="00ED2E77"/>
    <w:rsid w:val="00ED37A0"/>
    <w:rsid w:val="00ED40B8"/>
    <w:rsid w:val="00ED469F"/>
    <w:rsid w:val="00ED5390"/>
    <w:rsid w:val="00ED6EFA"/>
    <w:rsid w:val="00EE03C5"/>
    <w:rsid w:val="00EE19A7"/>
    <w:rsid w:val="00EE1F0E"/>
    <w:rsid w:val="00EE227D"/>
    <w:rsid w:val="00EE241D"/>
    <w:rsid w:val="00EE281C"/>
    <w:rsid w:val="00EE353F"/>
    <w:rsid w:val="00EE354C"/>
    <w:rsid w:val="00EE373A"/>
    <w:rsid w:val="00EE3AE1"/>
    <w:rsid w:val="00EE5D56"/>
    <w:rsid w:val="00EE6645"/>
    <w:rsid w:val="00EE7382"/>
    <w:rsid w:val="00EE7B46"/>
    <w:rsid w:val="00EE7F0B"/>
    <w:rsid w:val="00EF0FF4"/>
    <w:rsid w:val="00EF1920"/>
    <w:rsid w:val="00EF2A2D"/>
    <w:rsid w:val="00EF308C"/>
    <w:rsid w:val="00EF3C3C"/>
    <w:rsid w:val="00EF3FDA"/>
    <w:rsid w:val="00EF4C79"/>
    <w:rsid w:val="00EF53F7"/>
    <w:rsid w:val="00EF5B25"/>
    <w:rsid w:val="00EF6968"/>
    <w:rsid w:val="00EF7B85"/>
    <w:rsid w:val="00F005FA"/>
    <w:rsid w:val="00F007EB"/>
    <w:rsid w:val="00F00A15"/>
    <w:rsid w:val="00F00FDE"/>
    <w:rsid w:val="00F03750"/>
    <w:rsid w:val="00F03DBE"/>
    <w:rsid w:val="00F0474A"/>
    <w:rsid w:val="00F04CC9"/>
    <w:rsid w:val="00F0541B"/>
    <w:rsid w:val="00F0610D"/>
    <w:rsid w:val="00F061DF"/>
    <w:rsid w:val="00F062CD"/>
    <w:rsid w:val="00F06E33"/>
    <w:rsid w:val="00F070CD"/>
    <w:rsid w:val="00F103C9"/>
    <w:rsid w:val="00F10B81"/>
    <w:rsid w:val="00F11046"/>
    <w:rsid w:val="00F11DA9"/>
    <w:rsid w:val="00F11DC3"/>
    <w:rsid w:val="00F121C2"/>
    <w:rsid w:val="00F12A5B"/>
    <w:rsid w:val="00F138CE"/>
    <w:rsid w:val="00F13941"/>
    <w:rsid w:val="00F13ECC"/>
    <w:rsid w:val="00F14C72"/>
    <w:rsid w:val="00F14DAD"/>
    <w:rsid w:val="00F14EE0"/>
    <w:rsid w:val="00F1509A"/>
    <w:rsid w:val="00F16029"/>
    <w:rsid w:val="00F17BCE"/>
    <w:rsid w:val="00F17E6E"/>
    <w:rsid w:val="00F201E9"/>
    <w:rsid w:val="00F20ACA"/>
    <w:rsid w:val="00F210ED"/>
    <w:rsid w:val="00F213A8"/>
    <w:rsid w:val="00F2244B"/>
    <w:rsid w:val="00F22C0A"/>
    <w:rsid w:val="00F2378F"/>
    <w:rsid w:val="00F24289"/>
    <w:rsid w:val="00F25D70"/>
    <w:rsid w:val="00F2650E"/>
    <w:rsid w:val="00F27BD4"/>
    <w:rsid w:val="00F3020D"/>
    <w:rsid w:val="00F3042C"/>
    <w:rsid w:val="00F30B75"/>
    <w:rsid w:val="00F31519"/>
    <w:rsid w:val="00F3166A"/>
    <w:rsid w:val="00F316CA"/>
    <w:rsid w:val="00F317B1"/>
    <w:rsid w:val="00F32332"/>
    <w:rsid w:val="00F32355"/>
    <w:rsid w:val="00F33AF5"/>
    <w:rsid w:val="00F34FCD"/>
    <w:rsid w:val="00F3590B"/>
    <w:rsid w:val="00F35F0F"/>
    <w:rsid w:val="00F36582"/>
    <w:rsid w:val="00F36E2C"/>
    <w:rsid w:val="00F3707D"/>
    <w:rsid w:val="00F416AB"/>
    <w:rsid w:val="00F4193D"/>
    <w:rsid w:val="00F42C24"/>
    <w:rsid w:val="00F43739"/>
    <w:rsid w:val="00F444B7"/>
    <w:rsid w:val="00F446AF"/>
    <w:rsid w:val="00F447F4"/>
    <w:rsid w:val="00F44A96"/>
    <w:rsid w:val="00F44BD5"/>
    <w:rsid w:val="00F45B4B"/>
    <w:rsid w:val="00F45C89"/>
    <w:rsid w:val="00F45DA3"/>
    <w:rsid w:val="00F4618A"/>
    <w:rsid w:val="00F47201"/>
    <w:rsid w:val="00F475AC"/>
    <w:rsid w:val="00F47736"/>
    <w:rsid w:val="00F4787A"/>
    <w:rsid w:val="00F47DDC"/>
    <w:rsid w:val="00F527FC"/>
    <w:rsid w:val="00F52D85"/>
    <w:rsid w:val="00F53029"/>
    <w:rsid w:val="00F5388B"/>
    <w:rsid w:val="00F538BB"/>
    <w:rsid w:val="00F54014"/>
    <w:rsid w:val="00F54345"/>
    <w:rsid w:val="00F5478C"/>
    <w:rsid w:val="00F5488B"/>
    <w:rsid w:val="00F5501B"/>
    <w:rsid w:val="00F55618"/>
    <w:rsid w:val="00F55786"/>
    <w:rsid w:val="00F5656C"/>
    <w:rsid w:val="00F568B1"/>
    <w:rsid w:val="00F570CC"/>
    <w:rsid w:val="00F57B86"/>
    <w:rsid w:val="00F60036"/>
    <w:rsid w:val="00F607DD"/>
    <w:rsid w:val="00F618F0"/>
    <w:rsid w:val="00F61D47"/>
    <w:rsid w:val="00F62616"/>
    <w:rsid w:val="00F6267A"/>
    <w:rsid w:val="00F630AF"/>
    <w:rsid w:val="00F6327D"/>
    <w:rsid w:val="00F637A1"/>
    <w:rsid w:val="00F63832"/>
    <w:rsid w:val="00F63D1F"/>
    <w:rsid w:val="00F64711"/>
    <w:rsid w:val="00F64959"/>
    <w:rsid w:val="00F657AA"/>
    <w:rsid w:val="00F659BB"/>
    <w:rsid w:val="00F65E33"/>
    <w:rsid w:val="00F66CE6"/>
    <w:rsid w:val="00F67144"/>
    <w:rsid w:val="00F67189"/>
    <w:rsid w:val="00F675A1"/>
    <w:rsid w:val="00F679BC"/>
    <w:rsid w:val="00F70F94"/>
    <w:rsid w:val="00F71800"/>
    <w:rsid w:val="00F71F7D"/>
    <w:rsid w:val="00F72838"/>
    <w:rsid w:val="00F72B16"/>
    <w:rsid w:val="00F72CA1"/>
    <w:rsid w:val="00F72E10"/>
    <w:rsid w:val="00F7306C"/>
    <w:rsid w:val="00F74B7F"/>
    <w:rsid w:val="00F75325"/>
    <w:rsid w:val="00F76268"/>
    <w:rsid w:val="00F8052B"/>
    <w:rsid w:val="00F80842"/>
    <w:rsid w:val="00F811DE"/>
    <w:rsid w:val="00F823E7"/>
    <w:rsid w:val="00F831CC"/>
    <w:rsid w:val="00F845C8"/>
    <w:rsid w:val="00F84E6C"/>
    <w:rsid w:val="00F852BD"/>
    <w:rsid w:val="00F85461"/>
    <w:rsid w:val="00F856B2"/>
    <w:rsid w:val="00F86729"/>
    <w:rsid w:val="00F868A3"/>
    <w:rsid w:val="00F86D13"/>
    <w:rsid w:val="00F87093"/>
    <w:rsid w:val="00F91361"/>
    <w:rsid w:val="00F91A60"/>
    <w:rsid w:val="00F91BB7"/>
    <w:rsid w:val="00F91D11"/>
    <w:rsid w:val="00F91FA9"/>
    <w:rsid w:val="00F92C4B"/>
    <w:rsid w:val="00F9342D"/>
    <w:rsid w:val="00F94EFF"/>
    <w:rsid w:val="00F955D6"/>
    <w:rsid w:val="00F9663B"/>
    <w:rsid w:val="00F9686B"/>
    <w:rsid w:val="00F96A83"/>
    <w:rsid w:val="00F97013"/>
    <w:rsid w:val="00F97018"/>
    <w:rsid w:val="00FA0D55"/>
    <w:rsid w:val="00FA1108"/>
    <w:rsid w:val="00FA170E"/>
    <w:rsid w:val="00FA3FEA"/>
    <w:rsid w:val="00FA4252"/>
    <w:rsid w:val="00FA5A6E"/>
    <w:rsid w:val="00FA5D6C"/>
    <w:rsid w:val="00FA60B4"/>
    <w:rsid w:val="00FA6153"/>
    <w:rsid w:val="00FA69C2"/>
    <w:rsid w:val="00FA6BB5"/>
    <w:rsid w:val="00FA6BE3"/>
    <w:rsid w:val="00FA7081"/>
    <w:rsid w:val="00FA7F00"/>
    <w:rsid w:val="00FB0871"/>
    <w:rsid w:val="00FB1039"/>
    <w:rsid w:val="00FB1652"/>
    <w:rsid w:val="00FB1ABA"/>
    <w:rsid w:val="00FB1E19"/>
    <w:rsid w:val="00FB211A"/>
    <w:rsid w:val="00FB2F47"/>
    <w:rsid w:val="00FB477B"/>
    <w:rsid w:val="00FB49EB"/>
    <w:rsid w:val="00FB4CA3"/>
    <w:rsid w:val="00FB5019"/>
    <w:rsid w:val="00FB5AF5"/>
    <w:rsid w:val="00FB64F6"/>
    <w:rsid w:val="00FB75B7"/>
    <w:rsid w:val="00FB7AE4"/>
    <w:rsid w:val="00FB7EB6"/>
    <w:rsid w:val="00FC019F"/>
    <w:rsid w:val="00FC0372"/>
    <w:rsid w:val="00FC05DF"/>
    <w:rsid w:val="00FC079B"/>
    <w:rsid w:val="00FC0FFF"/>
    <w:rsid w:val="00FC2189"/>
    <w:rsid w:val="00FC2974"/>
    <w:rsid w:val="00FC3D75"/>
    <w:rsid w:val="00FC3E33"/>
    <w:rsid w:val="00FC41A0"/>
    <w:rsid w:val="00FC45A0"/>
    <w:rsid w:val="00FC48FC"/>
    <w:rsid w:val="00FC4A3A"/>
    <w:rsid w:val="00FC4B9A"/>
    <w:rsid w:val="00FC4C4D"/>
    <w:rsid w:val="00FC4E9F"/>
    <w:rsid w:val="00FC5399"/>
    <w:rsid w:val="00FC5AFF"/>
    <w:rsid w:val="00FC6382"/>
    <w:rsid w:val="00FC6517"/>
    <w:rsid w:val="00FC708E"/>
    <w:rsid w:val="00FC7A4B"/>
    <w:rsid w:val="00FD08E4"/>
    <w:rsid w:val="00FD1C89"/>
    <w:rsid w:val="00FD2724"/>
    <w:rsid w:val="00FD2732"/>
    <w:rsid w:val="00FD2AA5"/>
    <w:rsid w:val="00FD2D71"/>
    <w:rsid w:val="00FD4137"/>
    <w:rsid w:val="00FD4DCC"/>
    <w:rsid w:val="00FD5255"/>
    <w:rsid w:val="00FD576E"/>
    <w:rsid w:val="00FD66EB"/>
    <w:rsid w:val="00FD679D"/>
    <w:rsid w:val="00FD6963"/>
    <w:rsid w:val="00FD6E0E"/>
    <w:rsid w:val="00FD721D"/>
    <w:rsid w:val="00FD7D7C"/>
    <w:rsid w:val="00FE0027"/>
    <w:rsid w:val="00FE0A2B"/>
    <w:rsid w:val="00FE1237"/>
    <w:rsid w:val="00FE148A"/>
    <w:rsid w:val="00FE1F22"/>
    <w:rsid w:val="00FE2077"/>
    <w:rsid w:val="00FE2397"/>
    <w:rsid w:val="00FE2754"/>
    <w:rsid w:val="00FE2864"/>
    <w:rsid w:val="00FE2BDA"/>
    <w:rsid w:val="00FE3BA7"/>
    <w:rsid w:val="00FE599F"/>
    <w:rsid w:val="00FE621A"/>
    <w:rsid w:val="00FE62AB"/>
    <w:rsid w:val="00FE68AE"/>
    <w:rsid w:val="00FE692D"/>
    <w:rsid w:val="00FE6D46"/>
    <w:rsid w:val="00FE771C"/>
    <w:rsid w:val="00FF1B48"/>
    <w:rsid w:val="00FF1D72"/>
    <w:rsid w:val="00FF1DB4"/>
    <w:rsid w:val="00FF2206"/>
    <w:rsid w:val="00FF2646"/>
    <w:rsid w:val="00FF273C"/>
    <w:rsid w:val="00FF293B"/>
    <w:rsid w:val="00FF35D7"/>
    <w:rsid w:val="00FF4239"/>
    <w:rsid w:val="00FF446C"/>
    <w:rsid w:val="00FF44C5"/>
    <w:rsid w:val="00FF463B"/>
    <w:rsid w:val="00FF4647"/>
    <w:rsid w:val="00FF47F4"/>
    <w:rsid w:val="00FF4BB3"/>
    <w:rsid w:val="00FF5B34"/>
    <w:rsid w:val="00FF5E07"/>
    <w:rsid w:val="00FF6095"/>
    <w:rsid w:val="00FF76DF"/>
    <w:rsid w:val="00FF7B5D"/>
    <w:rsid w:val="04F3DFC5"/>
    <w:rsid w:val="062B4F96"/>
    <w:rsid w:val="17DD5FCF"/>
    <w:rsid w:val="337FFC60"/>
    <w:rsid w:val="36F54E8D"/>
    <w:rsid w:val="375FBAC6"/>
    <w:rsid w:val="3DFBFF1E"/>
    <w:rsid w:val="3F378EFF"/>
    <w:rsid w:val="47BFDA3E"/>
    <w:rsid w:val="53DDE9DE"/>
    <w:rsid w:val="56FF4D49"/>
    <w:rsid w:val="5BFDCFFD"/>
    <w:rsid w:val="5E7F66F1"/>
    <w:rsid w:val="63BF17AD"/>
    <w:rsid w:val="6E7F2B88"/>
    <w:rsid w:val="6FF27B00"/>
    <w:rsid w:val="73FCAE63"/>
    <w:rsid w:val="75C151E8"/>
    <w:rsid w:val="77A139E7"/>
    <w:rsid w:val="7BBB19B7"/>
    <w:rsid w:val="7CF6A792"/>
    <w:rsid w:val="7DF0C738"/>
    <w:rsid w:val="7EA70EA8"/>
    <w:rsid w:val="7F77D838"/>
    <w:rsid w:val="7F8E6EB5"/>
    <w:rsid w:val="7FB784E2"/>
    <w:rsid w:val="7FFE67AF"/>
    <w:rsid w:val="ACFB634E"/>
    <w:rsid w:val="ADFCD1F6"/>
    <w:rsid w:val="B6DD2FA0"/>
    <w:rsid w:val="BABD4714"/>
    <w:rsid w:val="BF7D510E"/>
    <w:rsid w:val="CF77ACDC"/>
    <w:rsid w:val="CFFEAC0A"/>
    <w:rsid w:val="DCF61265"/>
    <w:rsid w:val="DFDB08BD"/>
    <w:rsid w:val="E7FFED66"/>
    <w:rsid w:val="E9ED7F46"/>
    <w:rsid w:val="EFBDF1D1"/>
    <w:rsid w:val="EFFF522C"/>
    <w:rsid w:val="F7DEA861"/>
    <w:rsid w:val="F7FACF25"/>
    <w:rsid w:val="FAFCA1B2"/>
    <w:rsid w:val="FDDDDD77"/>
    <w:rsid w:val="FDFF3459"/>
    <w:rsid w:val="FEFA8D9E"/>
    <w:rsid w:val="FEFFEAEA"/>
    <w:rsid w:val="FFCBFDD0"/>
    <w:rsid w:val="FFD73C16"/>
    <w:rsid w:val="FFEFB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9" w:semiHidden="0" w:name="heading 7"/>
    <w:lsdException w:qFormat="1" w:uiPriority="99" w:semiHidden="0" w:name="heading 8"/>
    <w:lsdException w:qFormat="1" w:uiPriority="9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iPriority="39" w:semiHidden="0" w:name="toc 1"/>
    <w:lsdException w:qFormat="1" w:uiPriority="39" w:semiHidden="0" w:name="toc 2"/>
    <w:lsdException w:qFormat="1" w:uiPriority="39" w:semiHidden="0" w:name="toc 3"/>
    <w:lsdException w:qFormat="1" w:uiPriority="99" w:semiHidden="0" w:name="toc 4"/>
    <w:lsdException w:qFormat="1" w:uiPriority="99" w:semiHidden="0" w:name="toc 5"/>
    <w:lsdException w:qFormat="1" w:uiPriority="99" w:semiHidden="0" w:name="toc 6"/>
    <w:lsdException w:qFormat="1" w:uiPriority="99" w:semiHidden="0" w:name="toc 7"/>
    <w:lsdException w:qFormat="1" w:uiPriority="99" w:semiHidden="0" w:name="toc 8"/>
    <w:lsdException w:qFormat="1" w:uiPriority="99" w:semiHidden="0" w:name="toc 9"/>
    <w:lsdException w:qFormat="1" w:uiPriority="99"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qFormat="1" w:uiPriority="99" w:semiHidden="0" w:name="index heading"/>
    <w:lsdException w:qFormat="1" w:uiPriority="35" w:semiHidden="0" w:name="caption"/>
    <w:lsdException w:qFormat="1" w:uiPriority="99" w:semiHidden="0" w:name="table of figures"/>
    <w:lsdException w:qFormat="1" w:uiPriority="99" w:semiHidden="0" w:name="envelope address"/>
    <w:lsdException w:qFormat="1" w:uiPriority="99" w:semiHidden="0" w:name="envelope return"/>
    <w:lsdException w:qFormat="1" w:uiPriority="0" w:semiHidden="0" w:name="footnote reference"/>
    <w:lsdException w:qFormat="1" w:uiPriority="0" w:semiHidden="0" w:name="annotation reference"/>
    <w:lsdException w:qFormat="1" w:uiPriority="0" w:semiHidden="0" w:name="line number"/>
    <w:lsdException w:uiPriority="99" w:name="page number"/>
    <w:lsdException w:qFormat="1" w:uiPriority="0" w:semiHidden="0" w:name="endnote reference"/>
    <w:lsdException w:qFormat="1" w:uiPriority="99" w:semiHidden="0" w:name="endnote text"/>
    <w:lsdException w:qFormat="1" w:uiPriority="99" w:semiHidden="0" w:name="table of authorities"/>
    <w:lsdException w:qFormat="1" w:uiPriority="99" w:semiHidden="0" w:name="macro"/>
    <w:lsdException w:qFormat="1" w:uiPriority="99"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99" w:semiHidden="0" w:name="Title"/>
    <w:lsdException w:qFormat="1" w:uiPriority="99" w:semiHidden="0" w:name="Closing"/>
    <w:lsdException w:qFormat="1" w:uiPriority="99" w:semiHidden="0" w:name="Signature"/>
    <w:lsdException w:qFormat="1" w:uiPriority="1" w:semiHidden="0" w:name="Default Paragraph Font"/>
    <w:lsdException w:qFormat="1" w:uiPriority="99" w:semiHidden="0" w:name="Body Text"/>
    <w:lsdException w:qFormat="1"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99" w:semiHidden="0" w:name="Subtitle"/>
    <w:lsdException w:qFormat="1" w:uiPriority="99" w:semiHidden="0" w:name="Salutation"/>
    <w:lsdException w:qFormat="1" w:uiPriority="99" w:semiHidden="0" w:name="Date"/>
    <w:lsdException w:qFormat="1" w:uiPriority="99" w:semiHidden="0" w:name="Body Text First Indent"/>
    <w:lsdException w:qFormat="1" w:uiPriority="99"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qFormat="1" w:uiPriority="99"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iPriority="99" w:semiHidden="0" w:name="Plain Text"/>
    <w:lsdException w:qFormat="1" w:uiPriority="99" w:semiHidden="0" w:name="E-mail Signature"/>
    <w:lsdException w:qFormat="1" w:uiPriority="99" w:semiHidden="0" w:name="Normal (Web)"/>
    <w:lsdException w:uiPriority="99" w:name="HTML Acronym"/>
    <w:lsdException w:qFormat="1" w:uiPriority="0" w:semiHidden="0" w:name="HTML Address"/>
    <w:lsdException w:qFormat="1" w:uiPriority="99" w:semiHidden="0" w:name="HTML Cite"/>
    <w:lsdException w:qFormat="1" w:uiPriority="0" w:semiHidden="0" w:name="HTML Code"/>
    <w:lsdException w:uiPriority="99" w:name="HTML Definition"/>
    <w:lsdException w:qFormat="1" w:uiPriority="0" w:semiHidden="0" w:name="HTML Keyboard"/>
    <w:lsdException w:qFormat="1" w:uiPriority="0" w:semiHidden="0" w:name="HTML Preformatted"/>
    <w:lsdException w:qFormat="1" w:uiPriority="0" w:semiHidden="0" w:name="HTML Sample"/>
    <w:lsdException w:qFormat="1" w:uiPriority="0" w:semiHidden="0" w:name="HTML Typewriter"/>
    <w:lsdException w:uiPriority="99" w:name="HTML Variable"/>
    <w:lsdException w:qFormat="1" w:uiPriority="99" w:semiHidden="0" w:name="Normal Table"/>
    <w:lsdException w:qFormat="1" w:uiPriority="99" w:semiHidden="0" w:name="annotation subject"/>
    <w:lsdException w:qFormat="1" w:uiPriority="0" w:semiHidden="0" w:name="Table Simple 1"/>
    <w:lsdException w:qFormat="1" w:uiPriority="0" w:semiHidden="0" w:name="Table Simple 2"/>
    <w:lsdException w:qFormat="1" w:uiPriority="0" w:semiHidden="0" w:name="Table Simple 3"/>
    <w:lsdException w:qFormat="1" w:uiPriority="0" w:semiHidden="0" w:name="Table Classic 1"/>
    <w:lsdException w:qFormat="1" w:uiPriority="0" w:semiHidden="0" w:name="Table Classic 2"/>
    <w:lsdException w:qFormat="1" w:uiPriority="0" w:semiHidden="0" w:name="Table Classic 3"/>
    <w:lsdException w:qFormat="1" w:uiPriority="0" w:semiHidden="0" w:name="Table Classic 4"/>
    <w:lsdException w:qFormat="1" w:uiPriority="0" w:semiHidden="0" w:name="Table Colorful 1"/>
    <w:lsdException w:qFormat="1" w:uiPriority="0" w:semiHidden="0" w:name="Table Colorful 2"/>
    <w:lsdException w:qFormat="1" w:uiPriority="0" w:semiHidden="0" w:name="Table Colorful 3"/>
    <w:lsdException w:qFormat="1" w:uiPriority="0" w:semiHidden="0" w:name="Table Columns 1"/>
    <w:lsdException w:qFormat="1" w:uiPriority="0" w:semiHidden="0" w:name="Table Columns 2"/>
    <w:lsdException w:qFormat="1" w:uiPriority="0" w:semiHidden="0" w:name="Table Columns 3"/>
    <w:lsdException w:qFormat="1" w:uiPriority="0" w:semiHidden="0" w:name="Table Columns 4"/>
    <w:lsdException w:qFormat="1" w:uiPriority="0" w:semiHidden="0" w:name="Table Columns 5"/>
    <w:lsdException w:qFormat="1" w:uiPriority="0" w:semiHidden="0" w:name="Table Grid 1"/>
    <w:lsdException w:qFormat="1" w:uiPriority="0" w:semiHidden="0" w:name="Table Grid 2"/>
    <w:lsdException w:qFormat="1" w:uiPriority="0" w:semiHidden="0" w:name="Table Grid 3"/>
    <w:lsdException w:qFormat="1" w:uiPriority="0" w:semiHidden="0" w:name="Table Grid 4"/>
    <w:lsdException w:qFormat="1" w:uiPriority="0" w:semiHidden="0" w:name="Table Grid 5"/>
    <w:lsdException w:qFormat="1" w:uiPriority="0" w:semiHidden="0" w:name="Table Grid 6"/>
    <w:lsdException w:qFormat="1" w:uiPriority="0" w:semiHidden="0" w:name="Table Grid 7"/>
    <w:lsdException w:qFormat="1" w:uiPriority="0" w:semiHidden="0" w:name="Table Grid 8"/>
    <w:lsdException w:qFormat="1" w:uiPriority="0" w:semiHidden="0" w:name="Table List 1"/>
    <w:lsdException w:qFormat="1" w:uiPriority="0" w:semiHidden="0" w:name="Table List 2"/>
    <w:lsdException w:qFormat="1" w:uiPriority="0" w:semiHidden="0" w:name="Table List 3"/>
    <w:lsdException w:qFormat="1" w:uiPriority="0" w:semiHidden="0" w:name="Table List 4"/>
    <w:lsdException w:qFormat="1" w:uiPriority="0" w:semiHidden="0" w:name="Table List 5"/>
    <w:lsdException w:qFormat="1" w:uiPriority="0" w:semiHidden="0" w:name="Table List 6"/>
    <w:lsdException w:qFormat="1" w:uiPriority="0" w:semiHidden="0" w:name="Table List 7"/>
    <w:lsdException w:qFormat="1" w:uiPriority="0" w:semiHidden="0" w:name="Table List 8"/>
    <w:lsdException w:qFormat="1" w:uiPriority="0" w:semiHidden="0" w:name="Table 3D effects 1"/>
    <w:lsdException w:qFormat="1" w:uiPriority="0" w:semiHidden="0" w:name="Table 3D effects 2"/>
    <w:lsdException w:qFormat="1" w:uiPriority="0" w:semiHidden="0" w:name="Table 3D effects 3"/>
    <w:lsdException w:qFormat="1" w:uiPriority="0" w:semiHidden="0" w:name="Table Contemporary"/>
    <w:lsdException w:qFormat="1" w:uiPriority="0" w:semiHidden="0" w:name="Table Elegant"/>
    <w:lsdException w:qFormat="1" w:uiPriority="0" w:semiHidden="0" w:name="Table Professional"/>
    <w:lsdException w:qFormat="1" w:uiPriority="0" w:semiHidden="0" w:name="Table Subtle 1"/>
    <w:lsdException w:qFormat="1" w:uiPriority="0" w:semiHidden="0" w:name="Table Subtle 2"/>
    <w:lsdException w:qFormat="1" w:uiPriority="0" w:semiHidden="0" w:name="Table Web 1"/>
    <w:lsdException w:qFormat="1" w:uiPriority="0" w:semiHidden="0" w:name="Table Web 2"/>
    <w:lsdException w:qFormat="1" w:uiPriority="0" w:semiHidden="0" w:name="Table Web 3"/>
    <w:lsdException w:qFormat="1" w:uiPriority="99" w:semiHidden="0" w:name="Balloon Text"/>
    <w:lsdException w:qFormat="1" w:unhideWhenUsed="0" w:uiPriority="0" w:semiHidden="0" w:name="Table Grid"/>
    <w:lsdException w:qFormat="1" w:uiPriority="0" w:semiHidden="0" w:name="Table Theme"/>
    <w:lsdException w:qFormat="1" w:uiPriority="60" w:semiHidden="0" w:name="Light Shading"/>
    <w:lsdException w:qFormat="1" w:uiPriority="61" w:semiHidden="0" w:name="Light List"/>
    <w:lsdException w:qFormat="1" w:uiPriority="62" w:semiHidden="0" w:name="Light Grid"/>
    <w:lsdException w:qFormat="1" w:uiPriority="63" w:semiHidden="0" w:name="Medium Shading 1"/>
    <w:lsdException w:qFormat="1" w:uiPriority="64" w:semiHidden="0" w:name="Medium Shading 2"/>
    <w:lsdException w:qFormat="1" w:uiPriority="65" w:semiHidden="0" w:name="Medium List 1"/>
    <w:lsdException w:qFormat="1" w:uiPriority="66" w:semiHidden="0" w:name="Medium List 2"/>
    <w:lsdException w:qFormat="1" w:uiPriority="67" w:semiHidden="0" w:name="Medium Grid 1"/>
    <w:lsdException w:qFormat="1" w:uiPriority="68" w:semiHidden="0" w:name="Medium Grid 2"/>
    <w:lsdException w:qFormat="1" w:uiPriority="69" w:semiHidden="0" w:name="Medium Grid 3"/>
    <w:lsdException w:qFormat="1" w:uiPriority="70" w:semiHidden="0" w:name="Dark List"/>
    <w:lsdException w:qFormat="1" w:uiPriority="71" w:semiHidden="0" w:name="Colorful Shading"/>
    <w:lsdException w:qFormat="1" w:uiPriority="72" w:semiHidden="0" w:name="Colorful List"/>
    <w:lsdException w:qFormat="1" w:uiPriority="73" w:semiHidden="0" w:name="Colorful Grid"/>
    <w:lsdException w:qFormat="1" w:uiPriority="60" w:semiHidden="0" w:name="Light Shading Accent 1"/>
    <w:lsdException w:qFormat="1" w:uiPriority="61" w:semiHidden="0" w:name="Light List Accent 1"/>
    <w:lsdException w:qFormat="1" w:uiPriority="62" w:semiHidden="0" w:name="Light Grid Accent 1"/>
    <w:lsdException w:qFormat="1" w:uiPriority="63" w:semiHidden="0" w:name="Medium Shading 1 Accent 1"/>
    <w:lsdException w:qFormat="1" w:uiPriority="64" w:semiHidden="0" w:name="Medium Shading 2 Accent 1"/>
    <w:lsdException w:qFormat="1" w:uiPriority="65" w:semiHidden="0" w:name="Medium List 1 Accent 1"/>
    <w:lsdException w:qFormat="1" w:uiPriority="66" w:semiHidden="0" w:name="Medium List 2 Accent 1"/>
    <w:lsdException w:qFormat="1" w:uiPriority="67" w:semiHidden="0" w:name="Medium Grid 1 Accent 1"/>
    <w:lsdException w:qFormat="1" w:uiPriority="68" w:semiHidden="0" w:name="Medium Grid 2 Accent 1"/>
    <w:lsdException w:qFormat="1" w:uiPriority="69" w:semiHidden="0" w:name="Medium Grid 3 Accent 1"/>
    <w:lsdException w:qFormat="1" w:uiPriority="70" w:semiHidden="0" w:name="Dark List Accent 1"/>
    <w:lsdException w:qFormat="1" w:uiPriority="71" w:semiHidden="0" w:name="Colorful Shading Accent 1"/>
    <w:lsdException w:qFormat="1" w:uiPriority="72" w:semiHidden="0" w:name="Colorful List Accent 1"/>
    <w:lsdException w:qFormat="1" w:uiPriority="73" w:semiHidden="0" w:name="Colorful Grid Accent 1"/>
    <w:lsdException w:qFormat="1" w:uiPriority="60" w:semiHidden="0" w:name="Light Shading Accent 2"/>
    <w:lsdException w:qFormat="1" w:uiPriority="61" w:semiHidden="0" w:name="Light List Accent 2"/>
    <w:lsdException w:qFormat="1" w:uiPriority="62" w:semiHidden="0" w:name="Light Grid Accent 2"/>
    <w:lsdException w:qFormat="1" w:uiPriority="63" w:semiHidden="0" w:name="Medium Shading 1 Accent 2"/>
    <w:lsdException w:qFormat="1" w:uiPriority="64" w:semiHidden="0" w:name="Medium Shading 2 Accent 2"/>
    <w:lsdException w:qFormat="1" w:uiPriority="65" w:semiHidden="0" w:name="Medium List 1 Accent 2"/>
    <w:lsdException w:qFormat="1" w:uiPriority="66" w:semiHidden="0" w:name="Medium List 2 Accent 2"/>
    <w:lsdException w:qFormat="1" w:uiPriority="67" w:semiHidden="0" w:name="Medium Grid 1 Accent 2"/>
    <w:lsdException w:qFormat="1" w:uiPriority="68" w:semiHidden="0" w:name="Medium Grid 2 Accent 2"/>
    <w:lsdException w:qFormat="1" w:uiPriority="69" w:semiHidden="0" w:name="Medium Grid 3 Accent 2"/>
    <w:lsdException w:qFormat="1" w:uiPriority="70" w:semiHidden="0" w:name="Dark List Accent 2"/>
    <w:lsdException w:qFormat="1" w:uiPriority="71" w:semiHidden="0" w:name="Colorful Shading Accent 2"/>
    <w:lsdException w:qFormat="1" w:uiPriority="72" w:semiHidden="0" w:name="Colorful List Accent 2"/>
    <w:lsdException w:qFormat="1" w:uiPriority="73" w:semiHidden="0" w:name="Colorful Grid Accent 2"/>
    <w:lsdException w:qFormat="1" w:uiPriority="60" w:semiHidden="0" w:name="Light Shading Accent 3"/>
    <w:lsdException w:qFormat="1" w:uiPriority="61" w:semiHidden="0" w:name="Light List Accent 3"/>
    <w:lsdException w:qFormat="1" w:uiPriority="62" w:semiHidden="0" w:name="Light Grid Accent 3"/>
    <w:lsdException w:qFormat="1" w:uiPriority="63" w:semiHidden="0" w:name="Medium Shading 1 Accent 3"/>
    <w:lsdException w:qFormat="1" w:uiPriority="64" w:semiHidden="0" w:name="Medium Shading 2 Accent 3"/>
    <w:lsdException w:qFormat="1" w:uiPriority="65" w:semiHidden="0" w:name="Medium List 1 Accent 3"/>
    <w:lsdException w:qFormat="1" w:uiPriority="66" w:semiHidden="0" w:name="Medium List 2 Accent 3"/>
    <w:lsdException w:qFormat="1" w:uiPriority="67" w:semiHidden="0" w:name="Medium Grid 1 Accent 3"/>
    <w:lsdException w:qFormat="1" w:uiPriority="68" w:semiHidden="0" w:name="Medium Grid 2 Accent 3"/>
    <w:lsdException w:qFormat="1" w:uiPriority="69" w:semiHidden="0" w:name="Medium Grid 3 Accent 3"/>
    <w:lsdException w:qFormat="1" w:uiPriority="70" w:semiHidden="0" w:name="Dark List Accent 3"/>
    <w:lsdException w:qFormat="1" w:uiPriority="71" w:semiHidden="0" w:name="Colorful Shading Accent 3"/>
    <w:lsdException w:qFormat="1" w:uiPriority="72" w:semiHidden="0" w:name="Colorful List Accent 3"/>
    <w:lsdException w:qFormat="1" w:uiPriority="73" w:semiHidden="0" w:name="Colorful Grid Accent 3"/>
    <w:lsdException w:qFormat="1" w:uiPriority="60" w:semiHidden="0" w:name="Light Shading Accent 4"/>
    <w:lsdException w:qFormat="1" w:uiPriority="61" w:semiHidden="0" w:name="Light List Accent 4"/>
    <w:lsdException w:qFormat="1" w:uiPriority="62" w:semiHidden="0" w:name="Light Grid Accent 4"/>
    <w:lsdException w:qFormat="1" w:uiPriority="63" w:semiHidden="0" w:name="Medium Shading 1 Accent 4"/>
    <w:lsdException w:qFormat="1" w:uiPriority="64" w:semiHidden="0" w:name="Medium Shading 2 Accent 4"/>
    <w:lsdException w:qFormat="1" w:uiPriority="65" w:semiHidden="0" w:name="Medium List 1 Accent 4"/>
    <w:lsdException w:qFormat="1" w:uiPriority="66" w:semiHidden="0" w:name="Medium List 2 Accent 4"/>
    <w:lsdException w:qFormat="1" w:uiPriority="67" w:semiHidden="0" w:name="Medium Grid 1 Accent 4"/>
    <w:lsdException w:qFormat="1" w:uiPriority="68" w:semiHidden="0" w:name="Medium Grid 2 Accent 4"/>
    <w:lsdException w:qFormat="1" w:uiPriority="69" w:semiHidden="0" w:name="Medium Grid 3 Accent 4"/>
    <w:lsdException w:qFormat="1" w:uiPriority="70" w:semiHidden="0" w:name="Dark List Accent 4"/>
    <w:lsdException w:qFormat="1" w:uiPriority="71" w:semiHidden="0" w:name="Colorful Shading Accent 4"/>
    <w:lsdException w:qFormat="1" w:uiPriority="72" w:semiHidden="0" w:name="Colorful List Accent 4"/>
    <w:lsdException w:qFormat="1" w:uiPriority="73" w:semiHidden="0" w:name="Colorful Grid Accent 4"/>
    <w:lsdException w:qFormat="1" w:uiPriority="60" w:semiHidden="0" w:name="Light Shading Accent 5"/>
    <w:lsdException w:qFormat="1" w:uiPriority="61" w:semiHidden="0" w:name="Light List Accent 5"/>
    <w:lsdException w:qFormat="1" w:uiPriority="62" w:semiHidden="0" w:name="Light Grid Accent 5"/>
    <w:lsdException w:qFormat="1" w:uiPriority="63" w:semiHidden="0" w:name="Medium Shading 1 Accent 5"/>
    <w:lsdException w:qFormat="1" w:uiPriority="64" w:semiHidden="0" w:name="Medium Shading 2 Accent 5"/>
    <w:lsdException w:qFormat="1" w:uiPriority="65" w:semiHidden="0" w:name="Medium List 1 Accent 5"/>
    <w:lsdException w:qFormat="1" w:uiPriority="66" w:semiHidden="0" w:name="Medium List 2 Accent 5"/>
    <w:lsdException w:qFormat="1" w:uiPriority="67" w:semiHidden="0" w:name="Medium Grid 1 Accent 5"/>
    <w:lsdException w:qFormat="1" w:uiPriority="68" w:semiHidden="0" w:name="Medium Grid 2 Accent 5"/>
    <w:lsdException w:qFormat="1" w:uiPriority="69" w:semiHidden="0" w:name="Medium Grid 3 Accent 5"/>
    <w:lsdException w:qFormat="1" w:uiPriority="70" w:semiHidden="0" w:name="Dark List Accent 5"/>
    <w:lsdException w:qFormat="1" w:uiPriority="71" w:semiHidden="0" w:name="Colorful Shading Accent 5"/>
    <w:lsdException w:qFormat="1" w:uiPriority="72" w:semiHidden="0" w:name="Colorful List Accent 5"/>
    <w:lsdException w:qFormat="1" w:uiPriority="73" w:semiHidden="0" w:name="Colorful Grid Accent 5"/>
    <w:lsdException w:qFormat="1" w:uiPriority="60" w:semiHidden="0" w:name="Light Shading Accent 6"/>
    <w:lsdException w:qFormat="1" w:uiPriority="61" w:semiHidden="0" w:name="Light List Accent 6"/>
    <w:lsdException w:qFormat="1" w:uiPriority="62" w:semiHidden="0" w:name="Light Grid Accent 6"/>
    <w:lsdException w:qFormat="1" w:uiPriority="63" w:semiHidden="0" w:name="Medium Shading 1 Accent 6"/>
    <w:lsdException w:qFormat="1" w:uiPriority="64" w:semiHidden="0" w:name="Medium Shading 2 Accent 6"/>
    <w:lsdException w:qFormat="1" w:uiPriority="65" w:semiHidden="0" w:name="Medium List 1 Accent 6"/>
    <w:lsdException w:qFormat="1" w:uiPriority="66" w:semiHidden="0" w:name="Medium List 2 Accent 6"/>
    <w:lsdException w:qFormat="1" w:uiPriority="67" w:semiHidden="0" w:name="Medium Grid 1 Accent 6"/>
    <w:lsdException w:qFormat="1" w:uiPriority="68" w:semiHidden="0" w:name="Medium Grid 2 Accent 6"/>
    <w:lsdException w:qFormat="1" w:uiPriority="69" w:semiHidden="0" w:name="Medium Grid 3 Accent 6"/>
    <w:lsdException w:qFormat="1" w:uiPriority="70" w:semiHidden="0" w:name="Dark List Accent 6"/>
    <w:lsdException w:qFormat="1" w:uiPriority="71" w:semiHidden="0" w:name="Colorful Shading Accent 6"/>
    <w:lsdException w:qFormat="1" w:uiPriority="72" w:semiHidden="0" w:name="Colorful List Accent 6"/>
    <w:lsdException w:qFormat="1" w:uiPriority="73" w:semiHidden="0" w:name="Colorful Grid Accent 6"/>
  </w:latentStyles>
  <w:style w:type="paragraph" w:default="1" w:styleId="1">
    <w:name w:val="Normal"/>
    <w:qFormat/>
    <w:uiPriority w:val="0"/>
    <w:pPr>
      <w:spacing w:after="160" w:line="259" w:lineRule="auto"/>
      <w:ind w:left="288"/>
    </w:pPr>
    <w:rPr>
      <w:rFonts w:asciiTheme="minorHAnsi" w:hAnsiTheme="minorHAnsi" w:eastAsiaTheme="minorEastAsia" w:cstheme="minorBidi"/>
      <w:sz w:val="22"/>
      <w:szCs w:val="22"/>
      <w:lang w:val="en-US" w:eastAsia="en-US" w:bidi="ar-SA"/>
    </w:rPr>
  </w:style>
  <w:style w:type="paragraph" w:styleId="2">
    <w:name w:val="heading 1"/>
    <w:basedOn w:val="1"/>
    <w:next w:val="1"/>
    <w:link w:val="250"/>
    <w:qFormat/>
    <w:uiPriority w:val="0"/>
    <w:pPr>
      <w:keepNext/>
      <w:keepLines/>
      <w:numPr>
        <w:ilvl w:val="0"/>
        <w:numId w:val="1"/>
      </w:numPr>
      <w:pBdr>
        <w:bottom w:val="single" w:color="auto" w:sz="4" w:space="1"/>
      </w:pBdr>
      <w:spacing w:before="480" w:after="480"/>
      <w:outlineLvl w:val="0"/>
    </w:pPr>
    <w:rPr>
      <w:rFonts w:asciiTheme="majorHAnsi" w:hAnsiTheme="majorHAnsi" w:eastAsiaTheme="majorEastAsia" w:cstheme="majorBidi"/>
      <w:b/>
      <w:sz w:val="36"/>
      <w:szCs w:val="32"/>
    </w:rPr>
  </w:style>
  <w:style w:type="paragraph" w:styleId="3">
    <w:name w:val="heading 2"/>
    <w:basedOn w:val="1"/>
    <w:next w:val="1"/>
    <w:link w:val="253"/>
    <w:unhideWhenUsed/>
    <w:qFormat/>
    <w:uiPriority w:val="0"/>
    <w:pPr>
      <w:keepNext/>
      <w:keepLines/>
      <w:numPr>
        <w:ilvl w:val="1"/>
        <w:numId w:val="1"/>
      </w:numPr>
      <w:spacing w:before="240" w:after="240"/>
      <w:ind w:left="864"/>
      <w:outlineLvl w:val="1"/>
    </w:pPr>
    <w:rPr>
      <w:rFonts w:asciiTheme="majorHAnsi" w:hAnsiTheme="majorHAnsi" w:eastAsiaTheme="majorEastAsia" w:cstheme="majorBidi"/>
      <w:b/>
      <w:sz w:val="28"/>
      <w:szCs w:val="26"/>
    </w:rPr>
  </w:style>
  <w:style w:type="paragraph" w:styleId="4">
    <w:name w:val="heading 3"/>
    <w:basedOn w:val="1"/>
    <w:next w:val="1"/>
    <w:link w:val="254"/>
    <w:unhideWhenUsed/>
    <w:qFormat/>
    <w:uiPriority w:val="0"/>
    <w:pPr>
      <w:keepNext/>
      <w:keepLines/>
      <w:numPr>
        <w:ilvl w:val="2"/>
        <w:numId w:val="1"/>
      </w:numPr>
      <w:spacing w:before="40" w:after="120"/>
      <w:ind w:left="1152"/>
      <w:outlineLvl w:val="2"/>
    </w:pPr>
    <w:rPr>
      <w:rFonts w:asciiTheme="majorHAnsi" w:hAnsiTheme="majorHAnsi" w:eastAsiaTheme="majorEastAsia" w:cstheme="majorBidi"/>
      <w:sz w:val="24"/>
      <w:szCs w:val="24"/>
    </w:rPr>
  </w:style>
  <w:style w:type="paragraph" w:styleId="5">
    <w:name w:val="heading 4"/>
    <w:basedOn w:val="1"/>
    <w:next w:val="1"/>
    <w:link w:val="264"/>
    <w:unhideWhenUsed/>
    <w:qFormat/>
    <w:uiPriority w:val="0"/>
    <w:pPr>
      <w:keepNext/>
      <w:keepLines/>
      <w:numPr>
        <w:ilvl w:val="3"/>
        <w:numId w:val="1"/>
      </w:numPr>
      <w:spacing w:before="40" w:after="0"/>
      <w:outlineLvl w:val="3"/>
    </w:pPr>
    <w:rPr>
      <w:rFonts w:asciiTheme="majorHAnsi" w:hAnsiTheme="majorHAnsi" w:eastAsiaTheme="majorEastAsia" w:cstheme="majorBidi"/>
      <w:b/>
      <w:iCs/>
      <w:sz w:val="24"/>
    </w:rPr>
  </w:style>
  <w:style w:type="paragraph" w:styleId="6">
    <w:name w:val="heading 5"/>
    <w:basedOn w:val="5"/>
    <w:next w:val="7"/>
    <w:link w:val="266"/>
    <w:unhideWhenUsed/>
    <w:qFormat/>
    <w:uiPriority w:val="0"/>
    <w:pPr>
      <w:numPr>
        <w:ilvl w:val="4"/>
      </w:numPr>
      <w:spacing w:before="240" w:line="240" w:lineRule="auto"/>
      <w:outlineLvl w:val="4"/>
    </w:pPr>
    <w:rPr>
      <w:rFonts w:eastAsia="Arial Unicode MS" w:cs="Times New Roman"/>
      <w:bCs/>
      <w:iCs w:val="0"/>
      <w:szCs w:val="20"/>
      <w:lang w:eastAsia="ja-JP"/>
    </w:rPr>
  </w:style>
  <w:style w:type="paragraph" w:styleId="8">
    <w:name w:val="heading 6"/>
    <w:basedOn w:val="6"/>
    <w:next w:val="7"/>
    <w:link w:val="267"/>
    <w:unhideWhenUsed/>
    <w:qFormat/>
    <w:uiPriority w:val="0"/>
    <w:pPr>
      <w:numPr>
        <w:ilvl w:val="5"/>
      </w:numPr>
      <w:outlineLvl w:val="5"/>
    </w:pPr>
  </w:style>
  <w:style w:type="paragraph" w:styleId="9">
    <w:name w:val="heading 7"/>
    <w:basedOn w:val="2"/>
    <w:next w:val="7"/>
    <w:link w:val="268"/>
    <w:unhideWhenUsed/>
    <w:qFormat/>
    <w:uiPriority w:val="99"/>
    <w:pPr>
      <w:numPr>
        <w:ilvl w:val="6"/>
      </w:numPr>
      <w:pBdr>
        <w:bottom w:val="single" w:color="auto" w:sz="18" w:space="12"/>
      </w:pBdr>
      <w:spacing w:after="1160" w:line="240" w:lineRule="auto"/>
      <w:outlineLvl w:val="6"/>
    </w:pPr>
    <w:rPr>
      <w:rFonts w:ascii="Arial" w:hAnsi="Arial" w:eastAsia="MS Mincho" w:cs="Times New Roman"/>
      <w:b w:val="0"/>
      <w:bCs/>
      <w:iCs/>
      <w:sz w:val="48"/>
      <w:szCs w:val="20"/>
      <w:lang w:eastAsia="ja-JP"/>
    </w:rPr>
  </w:style>
  <w:style w:type="paragraph" w:styleId="10">
    <w:name w:val="heading 8"/>
    <w:basedOn w:val="3"/>
    <w:next w:val="7"/>
    <w:link w:val="269"/>
    <w:unhideWhenUsed/>
    <w:qFormat/>
    <w:uiPriority w:val="99"/>
    <w:pPr>
      <w:numPr>
        <w:ilvl w:val="7"/>
      </w:numPr>
      <w:kinsoku w:val="0"/>
      <w:autoSpaceDE w:val="0"/>
      <w:autoSpaceDN w:val="0"/>
      <w:spacing w:line="240" w:lineRule="auto"/>
      <w:outlineLvl w:val="7"/>
    </w:pPr>
    <w:rPr>
      <w:rFonts w:ascii="Arial" w:hAnsi="Arial" w:eastAsia="Arial Unicode MS" w:cs="Times New Roman"/>
      <w:bCs/>
      <w:szCs w:val="20"/>
      <w:lang w:eastAsia="ja-JP"/>
    </w:rPr>
  </w:style>
  <w:style w:type="paragraph" w:styleId="11">
    <w:name w:val="heading 9"/>
    <w:basedOn w:val="4"/>
    <w:next w:val="7"/>
    <w:link w:val="270"/>
    <w:unhideWhenUsed/>
    <w:qFormat/>
    <w:uiPriority w:val="99"/>
    <w:pPr>
      <w:numPr>
        <w:ilvl w:val="8"/>
      </w:numPr>
      <w:spacing w:before="360" w:line="240" w:lineRule="auto"/>
      <w:outlineLvl w:val="8"/>
    </w:pPr>
    <w:rPr>
      <w:rFonts w:ascii="Arial" w:hAnsi="Arial" w:eastAsia="Arial Unicode MS" w:cs="Times New Roman"/>
      <w:b/>
      <w:bCs/>
      <w:szCs w:val="20"/>
      <w:lang w:eastAsia="ja-JP"/>
    </w:rPr>
  </w:style>
  <w:style w:type="character" w:default="1" w:styleId="90">
    <w:name w:val="Default Paragraph Font"/>
    <w:unhideWhenUsed/>
    <w:qFormat/>
    <w:uiPriority w:val="1"/>
  </w:style>
  <w:style w:type="table" w:default="1" w:styleId="104">
    <w:name w:val="Normal Table"/>
    <w:unhideWhenUsed/>
    <w:qFormat/>
    <w:uiPriority w:val="99"/>
    <w:tblPr>
      <w:tblCellMar>
        <w:top w:w="0" w:type="dxa"/>
        <w:left w:w="108" w:type="dxa"/>
        <w:bottom w:w="0" w:type="dxa"/>
        <w:right w:w="108" w:type="dxa"/>
      </w:tblCellMar>
    </w:tblPr>
  </w:style>
  <w:style w:type="paragraph" w:customStyle="1" w:styleId="7">
    <w:name w:val="B-Body"/>
    <w:link w:val="313"/>
    <w:qFormat/>
    <w:uiPriority w:val="99"/>
    <w:pPr>
      <w:tabs>
        <w:tab w:val="left" w:pos="2160"/>
      </w:tabs>
      <w:spacing w:before="120" w:after="40" w:line="240" w:lineRule="auto"/>
      <w:ind w:left="720"/>
    </w:pPr>
    <w:rPr>
      <w:rFonts w:ascii="Times New Roman" w:hAnsi="Times New Roman" w:eastAsia="Times New Roman" w:cs="Times New Roman"/>
      <w:sz w:val="22"/>
      <w:szCs w:val="20"/>
      <w:lang w:val="en-US" w:eastAsia="en-US" w:bidi="ar-SA"/>
    </w:rPr>
  </w:style>
  <w:style w:type="paragraph" w:styleId="12">
    <w:name w:val="List 3"/>
    <w:basedOn w:val="1"/>
    <w:unhideWhenUsed/>
    <w:qFormat/>
    <w:uiPriority w:val="99"/>
    <w:pPr>
      <w:spacing w:after="120" w:line="276" w:lineRule="auto"/>
      <w:ind w:left="1080" w:hanging="360"/>
      <w:contextualSpacing/>
    </w:pPr>
    <w:rPr>
      <w:rFonts w:asciiTheme="majorHAnsi" w:hAnsiTheme="majorHAnsi"/>
    </w:rPr>
  </w:style>
  <w:style w:type="paragraph" w:styleId="13">
    <w:name w:val="annotation subject"/>
    <w:basedOn w:val="14"/>
    <w:next w:val="14"/>
    <w:link w:val="257"/>
    <w:unhideWhenUsed/>
    <w:qFormat/>
    <w:uiPriority w:val="99"/>
    <w:rPr>
      <w:b/>
      <w:bCs/>
    </w:rPr>
  </w:style>
  <w:style w:type="paragraph" w:styleId="14">
    <w:name w:val="annotation text"/>
    <w:basedOn w:val="1"/>
    <w:link w:val="256"/>
    <w:unhideWhenUsed/>
    <w:qFormat/>
    <w:uiPriority w:val="99"/>
    <w:pPr>
      <w:spacing w:line="240" w:lineRule="auto"/>
    </w:pPr>
    <w:rPr>
      <w:sz w:val="20"/>
      <w:szCs w:val="20"/>
    </w:rPr>
  </w:style>
  <w:style w:type="paragraph" w:styleId="15">
    <w:name w:val="toc 7"/>
    <w:basedOn w:val="1"/>
    <w:next w:val="1"/>
    <w:unhideWhenUsed/>
    <w:qFormat/>
    <w:uiPriority w:val="99"/>
    <w:pPr>
      <w:spacing w:after="100"/>
      <w:ind w:left="1320"/>
    </w:pPr>
  </w:style>
  <w:style w:type="paragraph" w:styleId="16">
    <w:name w:val="Body Text First Indent"/>
    <w:basedOn w:val="17"/>
    <w:link w:val="287"/>
    <w:unhideWhenUsed/>
    <w:qFormat/>
    <w:uiPriority w:val="99"/>
    <w:pPr>
      <w:spacing w:after="200"/>
      <w:ind w:firstLine="360"/>
    </w:pPr>
  </w:style>
  <w:style w:type="paragraph" w:styleId="17">
    <w:name w:val="Body Text"/>
    <w:basedOn w:val="1"/>
    <w:link w:val="281"/>
    <w:unhideWhenUsed/>
    <w:qFormat/>
    <w:uiPriority w:val="99"/>
    <w:pPr>
      <w:spacing w:after="120" w:line="276" w:lineRule="auto"/>
    </w:pPr>
    <w:rPr>
      <w:rFonts w:asciiTheme="majorHAnsi" w:hAnsiTheme="majorHAnsi"/>
    </w:rPr>
  </w:style>
  <w:style w:type="paragraph" w:styleId="18">
    <w:name w:val="List Number 2"/>
    <w:basedOn w:val="1"/>
    <w:unhideWhenUsed/>
    <w:qFormat/>
    <w:uiPriority w:val="99"/>
    <w:pPr>
      <w:numPr>
        <w:ilvl w:val="0"/>
        <w:numId w:val="2"/>
      </w:numPr>
      <w:spacing w:after="120" w:line="276" w:lineRule="auto"/>
      <w:contextualSpacing/>
    </w:pPr>
    <w:rPr>
      <w:rFonts w:asciiTheme="majorHAnsi" w:hAnsiTheme="majorHAnsi"/>
    </w:rPr>
  </w:style>
  <w:style w:type="paragraph" w:styleId="19">
    <w:name w:val="table of authorities"/>
    <w:basedOn w:val="1"/>
    <w:next w:val="1"/>
    <w:unhideWhenUsed/>
    <w:qFormat/>
    <w:uiPriority w:val="99"/>
    <w:pPr>
      <w:spacing w:after="0" w:line="276" w:lineRule="auto"/>
      <w:ind w:left="220" w:hanging="220"/>
    </w:pPr>
    <w:rPr>
      <w:rFonts w:asciiTheme="majorHAnsi" w:hAnsiTheme="majorHAnsi"/>
    </w:rPr>
  </w:style>
  <w:style w:type="paragraph" w:styleId="20">
    <w:name w:val="macro"/>
    <w:link w:val="277"/>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hAnsi="Consolas" w:eastAsiaTheme="minorEastAsia" w:cstheme="minorBidi"/>
      <w:sz w:val="20"/>
      <w:szCs w:val="20"/>
      <w:lang w:val="en-US" w:eastAsia="en-US" w:bidi="ar-SA"/>
    </w:rPr>
  </w:style>
  <w:style w:type="paragraph" w:styleId="21">
    <w:name w:val="Note Heading"/>
    <w:basedOn w:val="1"/>
    <w:next w:val="1"/>
    <w:link w:val="289"/>
    <w:unhideWhenUsed/>
    <w:qFormat/>
    <w:uiPriority w:val="99"/>
    <w:pPr>
      <w:spacing w:after="0" w:line="240" w:lineRule="auto"/>
    </w:pPr>
    <w:rPr>
      <w:rFonts w:asciiTheme="majorHAnsi" w:hAnsiTheme="majorHAnsi"/>
    </w:rPr>
  </w:style>
  <w:style w:type="paragraph" w:styleId="22">
    <w:name w:val="List Bullet 4"/>
    <w:basedOn w:val="1"/>
    <w:unhideWhenUsed/>
    <w:qFormat/>
    <w:uiPriority w:val="99"/>
    <w:pPr>
      <w:numPr>
        <w:ilvl w:val="0"/>
        <w:numId w:val="3"/>
      </w:numPr>
      <w:spacing w:after="120" w:line="276" w:lineRule="auto"/>
      <w:contextualSpacing/>
    </w:pPr>
    <w:rPr>
      <w:rFonts w:asciiTheme="majorHAnsi" w:hAnsiTheme="majorHAnsi"/>
    </w:rPr>
  </w:style>
  <w:style w:type="paragraph" w:styleId="23">
    <w:name w:val="index 8"/>
    <w:basedOn w:val="1"/>
    <w:next w:val="1"/>
    <w:unhideWhenUsed/>
    <w:qFormat/>
    <w:uiPriority w:val="99"/>
    <w:pPr>
      <w:spacing w:after="0" w:line="240" w:lineRule="auto"/>
      <w:ind w:left="1760" w:hanging="220"/>
    </w:pPr>
    <w:rPr>
      <w:rFonts w:asciiTheme="majorHAnsi" w:hAnsiTheme="majorHAnsi"/>
    </w:rPr>
  </w:style>
  <w:style w:type="paragraph" w:styleId="24">
    <w:name w:val="E-mail Signature"/>
    <w:basedOn w:val="1"/>
    <w:link w:val="296"/>
    <w:unhideWhenUsed/>
    <w:qFormat/>
    <w:uiPriority w:val="99"/>
    <w:pPr>
      <w:spacing w:after="0" w:line="240" w:lineRule="auto"/>
    </w:pPr>
    <w:rPr>
      <w:rFonts w:asciiTheme="majorHAnsi" w:hAnsiTheme="majorHAnsi"/>
    </w:rPr>
  </w:style>
  <w:style w:type="paragraph" w:styleId="25">
    <w:name w:val="List Number"/>
    <w:basedOn w:val="1"/>
    <w:unhideWhenUsed/>
    <w:qFormat/>
    <w:uiPriority w:val="99"/>
    <w:pPr>
      <w:numPr>
        <w:ilvl w:val="0"/>
        <w:numId w:val="4"/>
      </w:numPr>
      <w:spacing w:after="120" w:line="276" w:lineRule="auto"/>
      <w:contextualSpacing/>
    </w:pPr>
    <w:rPr>
      <w:rFonts w:asciiTheme="majorHAnsi" w:hAnsiTheme="majorHAnsi"/>
      <w:sz w:val="12"/>
    </w:rPr>
  </w:style>
  <w:style w:type="paragraph" w:styleId="26">
    <w:name w:val="Normal Indent"/>
    <w:basedOn w:val="1"/>
    <w:unhideWhenUsed/>
    <w:qFormat/>
    <w:uiPriority w:val="99"/>
    <w:pPr>
      <w:spacing w:after="120" w:line="276" w:lineRule="auto"/>
      <w:ind w:left="720"/>
    </w:pPr>
    <w:rPr>
      <w:rFonts w:asciiTheme="majorHAnsi" w:hAnsiTheme="majorHAnsi"/>
    </w:rPr>
  </w:style>
  <w:style w:type="paragraph" w:styleId="27">
    <w:name w:val="caption"/>
    <w:basedOn w:val="1"/>
    <w:next w:val="1"/>
    <w:link w:val="275"/>
    <w:unhideWhenUsed/>
    <w:qFormat/>
    <w:uiPriority w:val="35"/>
    <w:pPr>
      <w:spacing w:before="120" w:after="360" w:line="240" w:lineRule="auto"/>
    </w:pPr>
    <w:rPr>
      <w:i/>
      <w:iCs/>
      <w:color w:val="44546A" w:themeColor="text2"/>
      <w:sz w:val="18"/>
      <w:szCs w:val="18"/>
      <w14:textFill>
        <w14:solidFill>
          <w14:schemeClr w14:val="tx2"/>
        </w14:solidFill>
      </w14:textFill>
    </w:rPr>
  </w:style>
  <w:style w:type="paragraph" w:styleId="28">
    <w:name w:val="index 5"/>
    <w:basedOn w:val="1"/>
    <w:next w:val="1"/>
    <w:unhideWhenUsed/>
    <w:qFormat/>
    <w:uiPriority w:val="99"/>
    <w:pPr>
      <w:spacing w:after="0" w:line="240" w:lineRule="auto"/>
      <w:ind w:left="1100" w:hanging="220"/>
    </w:pPr>
    <w:rPr>
      <w:rFonts w:asciiTheme="majorHAnsi" w:hAnsiTheme="majorHAnsi"/>
    </w:rPr>
  </w:style>
  <w:style w:type="paragraph" w:styleId="29">
    <w:name w:val="List Bullet"/>
    <w:basedOn w:val="1"/>
    <w:unhideWhenUsed/>
    <w:qFormat/>
    <w:uiPriority w:val="99"/>
    <w:pPr>
      <w:numPr>
        <w:ilvl w:val="0"/>
        <w:numId w:val="5"/>
      </w:numPr>
      <w:spacing w:after="120" w:line="276" w:lineRule="auto"/>
      <w:contextualSpacing/>
    </w:pPr>
    <w:rPr>
      <w:rFonts w:asciiTheme="majorHAnsi" w:hAnsiTheme="majorHAnsi"/>
    </w:rPr>
  </w:style>
  <w:style w:type="paragraph" w:styleId="30">
    <w:name w:val="envelope address"/>
    <w:basedOn w:val="1"/>
    <w:unhideWhenUsed/>
    <w:qFormat/>
    <w:uiPriority w:val="99"/>
    <w:pPr>
      <w:framePr w:w="7920" w:h="1980" w:hSpace="180" w:wrap="around" w:vAnchor="margin" w:hAnchor="page" w:xAlign="center" w:yAlign="bottom"/>
      <w:spacing w:after="0" w:line="240" w:lineRule="auto"/>
      <w:ind w:left="2880"/>
    </w:pPr>
    <w:rPr>
      <w:rFonts w:asciiTheme="majorHAnsi" w:hAnsiTheme="majorHAnsi" w:eastAsiaTheme="majorEastAsia" w:cstheme="majorBidi"/>
      <w:szCs w:val="24"/>
    </w:rPr>
  </w:style>
  <w:style w:type="paragraph" w:styleId="31">
    <w:name w:val="Document Map"/>
    <w:basedOn w:val="1"/>
    <w:link w:val="294"/>
    <w:unhideWhenUsed/>
    <w:qFormat/>
    <w:uiPriority w:val="99"/>
    <w:pPr>
      <w:spacing w:after="0" w:line="240" w:lineRule="auto"/>
    </w:pPr>
    <w:rPr>
      <w:rFonts w:ascii="Tahoma" w:hAnsi="Tahoma" w:cs="Tahoma"/>
      <w:sz w:val="16"/>
      <w:szCs w:val="16"/>
    </w:rPr>
  </w:style>
  <w:style w:type="paragraph" w:styleId="32">
    <w:name w:val="toa heading"/>
    <w:basedOn w:val="1"/>
    <w:next w:val="1"/>
    <w:unhideWhenUsed/>
    <w:qFormat/>
    <w:uiPriority w:val="99"/>
    <w:pPr>
      <w:spacing w:before="120" w:after="120" w:line="276" w:lineRule="auto"/>
    </w:pPr>
    <w:rPr>
      <w:rFonts w:asciiTheme="majorHAnsi" w:hAnsiTheme="majorHAnsi" w:eastAsiaTheme="majorEastAsia" w:cstheme="majorBidi"/>
      <w:b/>
      <w:bCs/>
      <w:szCs w:val="24"/>
    </w:rPr>
  </w:style>
  <w:style w:type="paragraph" w:styleId="33">
    <w:name w:val="index 6"/>
    <w:basedOn w:val="1"/>
    <w:next w:val="1"/>
    <w:unhideWhenUsed/>
    <w:qFormat/>
    <w:uiPriority w:val="99"/>
    <w:pPr>
      <w:spacing w:after="0" w:line="240" w:lineRule="auto"/>
      <w:ind w:left="1320" w:hanging="220"/>
    </w:pPr>
    <w:rPr>
      <w:rFonts w:asciiTheme="majorHAnsi" w:hAnsiTheme="majorHAnsi"/>
    </w:rPr>
  </w:style>
  <w:style w:type="paragraph" w:styleId="34">
    <w:name w:val="Salutation"/>
    <w:basedOn w:val="1"/>
    <w:next w:val="1"/>
    <w:link w:val="285"/>
    <w:unhideWhenUsed/>
    <w:qFormat/>
    <w:uiPriority w:val="99"/>
    <w:pPr>
      <w:spacing w:after="120" w:line="276" w:lineRule="auto"/>
    </w:pPr>
    <w:rPr>
      <w:rFonts w:asciiTheme="majorHAnsi" w:hAnsiTheme="majorHAnsi"/>
    </w:rPr>
  </w:style>
  <w:style w:type="paragraph" w:styleId="35">
    <w:name w:val="Body Text 3"/>
    <w:basedOn w:val="1"/>
    <w:link w:val="291"/>
    <w:unhideWhenUsed/>
    <w:qFormat/>
    <w:uiPriority w:val="99"/>
    <w:pPr>
      <w:spacing w:after="120" w:line="276" w:lineRule="auto"/>
    </w:pPr>
    <w:rPr>
      <w:rFonts w:asciiTheme="majorHAnsi" w:hAnsiTheme="majorHAnsi"/>
      <w:sz w:val="16"/>
      <w:szCs w:val="16"/>
    </w:rPr>
  </w:style>
  <w:style w:type="paragraph" w:styleId="36">
    <w:name w:val="Closing"/>
    <w:basedOn w:val="1"/>
    <w:link w:val="279"/>
    <w:unhideWhenUsed/>
    <w:qFormat/>
    <w:uiPriority w:val="99"/>
    <w:pPr>
      <w:spacing w:after="0" w:line="240" w:lineRule="auto"/>
      <w:ind w:left="4320"/>
    </w:pPr>
    <w:rPr>
      <w:rFonts w:asciiTheme="majorHAnsi" w:hAnsiTheme="majorHAnsi"/>
    </w:rPr>
  </w:style>
  <w:style w:type="paragraph" w:styleId="37">
    <w:name w:val="List Bullet 3"/>
    <w:basedOn w:val="1"/>
    <w:unhideWhenUsed/>
    <w:qFormat/>
    <w:uiPriority w:val="99"/>
    <w:pPr>
      <w:numPr>
        <w:ilvl w:val="0"/>
        <w:numId w:val="6"/>
      </w:numPr>
      <w:spacing w:after="120" w:line="276" w:lineRule="auto"/>
      <w:contextualSpacing/>
    </w:pPr>
    <w:rPr>
      <w:rFonts w:asciiTheme="majorHAnsi" w:hAnsiTheme="majorHAnsi"/>
    </w:rPr>
  </w:style>
  <w:style w:type="paragraph" w:styleId="38">
    <w:name w:val="Body Text Indent"/>
    <w:basedOn w:val="1"/>
    <w:link w:val="282"/>
    <w:unhideWhenUsed/>
    <w:qFormat/>
    <w:uiPriority w:val="99"/>
    <w:pPr>
      <w:spacing w:after="120" w:line="276" w:lineRule="auto"/>
      <w:ind w:left="360"/>
    </w:pPr>
    <w:rPr>
      <w:rFonts w:asciiTheme="majorHAnsi" w:hAnsiTheme="majorHAnsi"/>
    </w:rPr>
  </w:style>
  <w:style w:type="paragraph" w:styleId="39">
    <w:name w:val="List Number 3"/>
    <w:basedOn w:val="1"/>
    <w:unhideWhenUsed/>
    <w:qFormat/>
    <w:uiPriority w:val="99"/>
    <w:pPr>
      <w:numPr>
        <w:ilvl w:val="0"/>
        <w:numId w:val="7"/>
      </w:numPr>
      <w:spacing w:after="120" w:line="276" w:lineRule="auto"/>
      <w:contextualSpacing/>
    </w:pPr>
    <w:rPr>
      <w:rFonts w:asciiTheme="majorHAnsi" w:hAnsiTheme="majorHAnsi"/>
    </w:rPr>
  </w:style>
  <w:style w:type="paragraph" w:styleId="40">
    <w:name w:val="List 2"/>
    <w:basedOn w:val="1"/>
    <w:unhideWhenUsed/>
    <w:qFormat/>
    <w:uiPriority w:val="99"/>
    <w:pPr>
      <w:spacing w:after="120" w:line="276" w:lineRule="auto"/>
      <w:ind w:left="720" w:hanging="360"/>
      <w:contextualSpacing/>
    </w:pPr>
    <w:rPr>
      <w:rFonts w:asciiTheme="majorHAnsi" w:hAnsiTheme="majorHAnsi"/>
    </w:rPr>
  </w:style>
  <w:style w:type="paragraph" w:styleId="41">
    <w:name w:val="List Continue"/>
    <w:basedOn w:val="1"/>
    <w:unhideWhenUsed/>
    <w:qFormat/>
    <w:uiPriority w:val="99"/>
    <w:pPr>
      <w:spacing w:after="120" w:line="276" w:lineRule="auto"/>
      <w:ind w:left="360"/>
      <w:contextualSpacing/>
    </w:pPr>
    <w:rPr>
      <w:rFonts w:asciiTheme="majorHAnsi" w:hAnsiTheme="majorHAnsi"/>
    </w:rPr>
  </w:style>
  <w:style w:type="paragraph" w:styleId="42">
    <w:name w:val="Block Text"/>
    <w:basedOn w:val="1"/>
    <w:unhideWhenUsed/>
    <w:qFormat/>
    <w:uiPriority w:val="99"/>
    <w:pPr>
      <w:pBdr>
        <w:top w:val="single" w:color="4472C4" w:themeColor="accent1" w:sz="2" w:space="10"/>
        <w:left w:val="single" w:color="4472C4" w:themeColor="accent1" w:sz="2" w:space="10"/>
        <w:bottom w:val="single" w:color="4472C4" w:themeColor="accent1" w:sz="2" w:space="10"/>
        <w:right w:val="single" w:color="4472C4" w:themeColor="accent1" w:sz="2" w:space="10"/>
      </w:pBdr>
      <w:spacing w:after="120" w:line="276" w:lineRule="auto"/>
      <w:ind w:left="1152" w:right="1152"/>
    </w:pPr>
    <w:rPr>
      <w:rFonts w:asciiTheme="majorHAnsi" w:hAnsiTheme="majorHAnsi"/>
      <w:i/>
      <w:iCs/>
      <w:color w:val="4472C4" w:themeColor="accent1"/>
      <w14:textFill>
        <w14:solidFill>
          <w14:schemeClr w14:val="accent1"/>
        </w14:solidFill>
      </w14:textFill>
    </w:rPr>
  </w:style>
  <w:style w:type="paragraph" w:styleId="43">
    <w:name w:val="List Bullet 2"/>
    <w:basedOn w:val="1"/>
    <w:unhideWhenUsed/>
    <w:qFormat/>
    <w:uiPriority w:val="99"/>
    <w:pPr>
      <w:numPr>
        <w:ilvl w:val="0"/>
        <w:numId w:val="8"/>
      </w:numPr>
      <w:spacing w:after="0" w:line="240" w:lineRule="auto"/>
    </w:pPr>
    <w:rPr>
      <w:rFonts w:eastAsia="MS Mincho" w:cs="Times New Roman" w:asciiTheme="majorHAnsi" w:hAnsiTheme="majorHAnsi"/>
      <w:szCs w:val="24"/>
      <w:lang w:eastAsia="ja-JP"/>
    </w:rPr>
  </w:style>
  <w:style w:type="paragraph" w:styleId="44">
    <w:name w:val="HTML Address"/>
    <w:basedOn w:val="1"/>
    <w:link w:val="271"/>
    <w:unhideWhenUsed/>
    <w:qFormat/>
    <w:uiPriority w:val="0"/>
    <w:pPr>
      <w:spacing w:after="0" w:line="240" w:lineRule="auto"/>
    </w:pPr>
    <w:rPr>
      <w:rFonts w:eastAsia="Times New Roman" w:asciiTheme="majorHAnsi" w:hAnsiTheme="majorHAnsi"/>
      <w:i/>
      <w:iCs/>
    </w:rPr>
  </w:style>
  <w:style w:type="paragraph" w:styleId="45">
    <w:name w:val="index 4"/>
    <w:basedOn w:val="1"/>
    <w:next w:val="1"/>
    <w:unhideWhenUsed/>
    <w:qFormat/>
    <w:uiPriority w:val="99"/>
    <w:pPr>
      <w:spacing w:after="0" w:line="240" w:lineRule="auto"/>
      <w:ind w:left="880" w:hanging="220"/>
    </w:pPr>
    <w:rPr>
      <w:rFonts w:asciiTheme="majorHAnsi" w:hAnsiTheme="majorHAnsi"/>
    </w:rPr>
  </w:style>
  <w:style w:type="paragraph" w:styleId="46">
    <w:name w:val="toc 5"/>
    <w:basedOn w:val="1"/>
    <w:next w:val="1"/>
    <w:unhideWhenUsed/>
    <w:qFormat/>
    <w:uiPriority w:val="99"/>
    <w:pPr>
      <w:spacing w:after="100"/>
      <w:ind w:left="880"/>
    </w:pPr>
  </w:style>
  <w:style w:type="paragraph" w:styleId="47">
    <w:name w:val="toc 3"/>
    <w:basedOn w:val="1"/>
    <w:next w:val="1"/>
    <w:unhideWhenUsed/>
    <w:qFormat/>
    <w:uiPriority w:val="39"/>
    <w:pPr>
      <w:spacing w:after="100"/>
      <w:ind w:left="440"/>
    </w:pPr>
  </w:style>
  <w:style w:type="paragraph" w:styleId="48">
    <w:name w:val="Plain Text"/>
    <w:basedOn w:val="1"/>
    <w:link w:val="295"/>
    <w:unhideWhenUsed/>
    <w:qFormat/>
    <w:uiPriority w:val="99"/>
    <w:pPr>
      <w:spacing w:after="0" w:line="240" w:lineRule="auto"/>
    </w:pPr>
    <w:rPr>
      <w:rFonts w:ascii="Consolas" w:hAnsi="Consolas"/>
      <w:sz w:val="21"/>
      <w:szCs w:val="21"/>
    </w:rPr>
  </w:style>
  <w:style w:type="paragraph" w:styleId="49">
    <w:name w:val="List Bullet 5"/>
    <w:basedOn w:val="1"/>
    <w:unhideWhenUsed/>
    <w:qFormat/>
    <w:uiPriority w:val="99"/>
    <w:pPr>
      <w:tabs>
        <w:tab w:val="left" w:pos="1800"/>
      </w:tabs>
      <w:spacing w:after="120" w:line="276" w:lineRule="auto"/>
      <w:ind w:left="1800" w:hanging="360"/>
      <w:contextualSpacing/>
    </w:pPr>
    <w:rPr>
      <w:rFonts w:asciiTheme="majorHAnsi" w:hAnsiTheme="majorHAnsi"/>
    </w:rPr>
  </w:style>
  <w:style w:type="paragraph" w:styleId="50">
    <w:name w:val="List Number 4"/>
    <w:basedOn w:val="1"/>
    <w:unhideWhenUsed/>
    <w:qFormat/>
    <w:uiPriority w:val="99"/>
    <w:pPr>
      <w:numPr>
        <w:ilvl w:val="0"/>
        <w:numId w:val="9"/>
      </w:numPr>
      <w:spacing w:after="120" w:line="276" w:lineRule="auto"/>
      <w:contextualSpacing/>
    </w:pPr>
    <w:rPr>
      <w:rFonts w:asciiTheme="majorHAnsi" w:hAnsiTheme="majorHAnsi"/>
    </w:rPr>
  </w:style>
  <w:style w:type="paragraph" w:styleId="51">
    <w:name w:val="toc 8"/>
    <w:basedOn w:val="1"/>
    <w:next w:val="1"/>
    <w:unhideWhenUsed/>
    <w:qFormat/>
    <w:uiPriority w:val="99"/>
    <w:pPr>
      <w:spacing w:after="100"/>
      <w:ind w:left="1540"/>
    </w:pPr>
  </w:style>
  <w:style w:type="paragraph" w:styleId="52">
    <w:name w:val="index 3"/>
    <w:basedOn w:val="1"/>
    <w:next w:val="1"/>
    <w:unhideWhenUsed/>
    <w:qFormat/>
    <w:uiPriority w:val="99"/>
    <w:pPr>
      <w:spacing w:after="0" w:line="240" w:lineRule="auto"/>
      <w:ind w:left="660" w:hanging="220"/>
    </w:pPr>
    <w:rPr>
      <w:rFonts w:asciiTheme="majorHAnsi" w:hAnsiTheme="majorHAnsi"/>
    </w:rPr>
  </w:style>
  <w:style w:type="paragraph" w:styleId="53">
    <w:name w:val="Date"/>
    <w:basedOn w:val="1"/>
    <w:next w:val="1"/>
    <w:link w:val="286"/>
    <w:unhideWhenUsed/>
    <w:qFormat/>
    <w:uiPriority w:val="99"/>
    <w:pPr>
      <w:spacing w:after="120" w:line="276" w:lineRule="auto"/>
    </w:pPr>
    <w:rPr>
      <w:rFonts w:asciiTheme="majorHAnsi" w:hAnsiTheme="majorHAnsi"/>
    </w:rPr>
  </w:style>
  <w:style w:type="paragraph" w:styleId="54">
    <w:name w:val="Body Text Indent 2"/>
    <w:basedOn w:val="1"/>
    <w:link w:val="292"/>
    <w:unhideWhenUsed/>
    <w:qFormat/>
    <w:uiPriority w:val="99"/>
    <w:pPr>
      <w:spacing w:after="120" w:line="480" w:lineRule="auto"/>
      <w:ind w:left="360"/>
    </w:pPr>
    <w:rPr>
      <w:rFonts w:asciiTheme="majorHAnsi" w:hAnsiTheme="majorHAnsi"/>
    </w:rPr>
  </w:style>
  <w:style w:type="paragraph" w:styleId="55">
    <w:name w:val="endnote text"/>
    <w:basedOn w:val="1"/>
    <w:link w:val="276"/>
    <w:unhideWhenUsed/>
    <w:qFormat/>
    <w:uiPriority w:val="99"/>
    <w:pPr>
      <w:spacing w:after="0" w:line="240" w:lineRule="auto"/>
    </w:pPr>
    <w:rPr>
      <w:rFonts w:asciiTheme="majorHAnsi" w:hAnsiTheme="majorHAnsi"/>
      <w:sz w:val="20"/>
      <w:szCs w:val="20"/>
    </w:rPr>
  </w:style>
  <w:style w:type="paragraph" w:styleId="56">
    <w:name w:val="List Continue 5"/>
    <w:basedOn w:val="1"/>
    <w:unhideWhenUsed/>
    <w:qFormat/>
    <w:uiPriority w:val="99"/>
    <w:pPr>
      <w:spacing w:after="120" w:line="276" w:lineRule="auto"/>
      <w:ind w:left="1800"/>
      <w:contextualSpacing/>
    </w:pPr>
    <w:rPr>
      <w:rFonts w:asciiTheme="majorHAnsi" w:hAnsiTheme="majorHAnsi"/>
    </w:rPr>
  </w:style>
  <w:style w:type="paragraph" w:styleId="57">
    <w:name w:val="Balloon Text"/>
    <w:basedOn w:val="1"/>
    <w:link w:val="258"/>
    <w:unhideWhenUsed/>
    <w:qFormat/>
    <w:uiPriority w:val="99"/>
    <w:pPr>
      <w:spacing w:after="0" w:line="240" w:lineRule="auto"/>
    </w:pPr>
    <w:rPr>
      <w:rFonts w:ascii="Segoe UI" w:hAnsi="Segoe UI" w:cs="Segoe UI"/>
      <w:sz w:val="18"/>
      <w:szCs w:val="18"/>
    </w:rPr>
  </w:style>
  <w:style w:type="paragraph" w:styleId="58">
    <w:name w:val="footer"/>
    <w:basedOn w:val="1"/>
    <w:link w:val="249"/>
    <w:unhideWhenUsed/>
    <w:qFormat/>
    <w:uiPriority w:val="99"/>
    <w:pPr>
      <w:tabs>
        <w:tab w:val="center" w:pos="4680"/>
        <w:tab w:val="right" w:pos="9360"/>
      </w:tabs>
      <w:spacing w:after="0" w:line="240" w:lineRule="auto"/>
    </w:pPr>
  </w:style>
  <w:style w:type="paragraph" w:styleId="59">
    <w:name w:val="envelope return"/>
    <w:basedOn w:val="1"/>
    <w:unhideWhenUsed/>
    <w:qFormat/>
    <w:uiPriority w:val="99"/>
    <w:pPr>
      <w:spacing w:after="0" w:line="240" w:lineRule="auto"/>
    </w:pPr>
    <w:rPr>
      <w:rFonts w:asciiTheme="majorHAnsi" w:hAnsiTheme="majorHAnsi" w:eastAsiaTheme="majorEastAsia" w:cstheme="majorBidi"/>
      <w:sz w:val="20"/>
      <w:szCs w:val="20"/>
    </w:rPr>
  </w:style>
  <w:style w:type="paragraph" w:styleId="60">
    <w:name w:val="Body Text First Indent 2"/>
    <w:basedOn w:val="38"/>
    <w:link w:val="288"/>
    <w:unhideWhenUsed/>
    <w:qFormat/>
    <w:uiPriority w:val="99"/>
    <w:pPr>
      <w:spacing w:after="200"/>
      <w:ind w:firstLine="360"/>
    </w:pPr>
  </w:style>
  <w:style w:type="paragraph" w:styleId="61">
    <w:name w:val="header"/>
    <w:basedOn w:val="1"/>
    <w:link w:val="248"/>
    <w:unhideWhenUsed/>
    <w:qFormat/>
    <w:uiPriority w:val="99"/>
    <w:pPr>
      <w:tabs>
        <w:tab w:val="center" w:pos="4680"/>
        <w:tab w:val="right" w:pos="9360"/>
      </w:tabs>
      <w:spacing w:after="0" w:line="240" w:lineRule="auto"/>
    </w:pPr>
  </w:style>
  <w:style w:type="paragraph" w:styleId="62">
    <w:name w:val="Signature"/>
    <w:basedOn w:val="1"/>
    <w:link w:val="280"/>
    <w:unhideWhenUsed/>
    <w:qFormat/>
    <w:uiPriority w:val="99"/>
    <w:pPr>
      <w:spacing w:after="0" w:line="240" w:lineRule="auto"/>
      <w:ind w:left="4320"/>
    </w:pPr>
    <w:rPr>
      <w:rFonts w:asciiTheme="majorHAnsi" w:hAnsiTheme="majorHAnsi"/>
    </w:rPr>
  </w:style>
  <w:style w:type="paragraph" w:styleId="63">
    <w:name w:val="toc 1"/>
    <w:basedOn w:val="1"/>
    <w:next w:val="1"/>
    <w:unhideWhenUsed/>
    <w:qFormat/>
    <w:uiPriority w:val="39"/>
    <w:pPr>
      <w:tabs>
        <w:tab w:val="left" w:pos="440"/>
        <w:tab w:val="right" w:leader="dot" w:pos="9350"/>
      </w:tabs>
      <w:spacing w:after="100"/>
      <w:ind w:left="0"/>
    </w:pPr>
  </w:style>
  <w:style w:type="paragraph" w:styleId="64">
    <w:name w:val="List Continue 4"/>
    <w:basedOn w:val="1"/>
    <w:unhideWhenUsed/>
    <w:qFormat/>
    <w:uiPriority w:val="99"/>
    <w:pPr>
      <w:spacing w:after="120" w:line="276" w:lineRule="auto"/>
      <w:ind w:left="1440"/>
      <w:contextualSpacing/>
    </w:pPr>
    <w:rPr>
      <w:rFonts w:asciiTheme="majorHAnsi" w:hAnsiTheme="majorHAnsi"/>
    </w:rPr>
  </w:style>
  <w:style w:type="paragraph" w:styleId="65">
    <w:name w:val="toc 4"/>
    <w:basedOn w:val="1"/>
    <w:next w:val="1"/>
    <w:unhideWhenUsed/>
    <w:qFormat/>
    <w:uiPriority w:val="99"/>
    <w:pPr>
      <w:spacing w:after="100"/>
      <w:ind w:left="660"/>
    </w:pPr>
  </w:style>
  <w:style w:type="paragraph" w:styleId="66">
    <w:name w:val="index heading"/>
    <w:basedOn w:val="1"/>
    <w:next w:val="67"/>
    <w:unhideWhenUsed/>
    <w:qFormat/>
    <w:uiPriority w:val="99"/>
    <w:pPr>
      <w:spacing w:after="120" w:line="276" w:lineRule="auto"/>
    </w:pPr>
    <w:rPr>
      <w:rFonts w:asciiTheme="majorHAnsi" w:hAnsiTheme="majorHAnsi" w:eastAsiaTheme="majorEastAsia" w:cstheme="majorBidi"/>
      <w:b/>
      <w:bCs/>
    </w:rPr>
  </w:style>
  <w:style w:type="paragraph" w:styleId="67">
    <w:name w:val="index 1"/>
    <w:basedOn w:val="1"/>
    <w:next w:val="1"/>
    <w:unhideWhenUsed/>
    <w:qFormat/>
    <w:uiPriority w:val="99"/>
    <w:pPr>
      <w:spacing w:after="0" w:line="240" w:lineRule="auto"/>
      <w:ind w:left="220" w:hanging="220"/>
    </w:pPr>
    <w:rPr>
      <w:rFonts w:asciiTheme="majorHAnsi" w:hAnsiTheme="majorHAnsi"/>
    </w:rPr>
  </w:style>
  <w:style w:type="paragraph" w:styleId="68">
    <w:name w:val="Subtitle"/>
    <w:basedOn w:val="1"/>
    <w:next w:val="69"/>
    <w:link w:val="284"/>
    <w:qFormat/>
    <w:uiPriority w:val="99"/>
    <w:pPr>
      <w:spacing w:after="120" w:line="276" w:lineRule="auto"/>
      <w:jc w:val="right"/>
    </w:pPr>
    <w:rPr>
      <w:rFonts w:ascii="Arial" w:hAnsi="Arial" w:eastAsiaTheme="majorEastAsia" w:cstheme="majorBidi"/>
      <w:b/>
      <w:i/>
      <w:iCs/>
      <w:sz w:val="28"/>
      <w:szCs w:val="24"/>
    </w:rPr>
  </w:style>
  <w:style w:type="paragraph" w:customStyle="1" w:styleId="69">
    <w:name w:val="docDCN"/>
    <w:link w:val="318"/>
    <w:qFormat/>
    <w:uiPriority w:val="0"/>
    <w:pPr>
      <w:spacing w:before="360" w:after="180" w:line="240" w:lineRule="auto"/>
    </w:pPr>
    <w:rPr>
      <w:rFonts w:ascii="Arial" w:hAnsi="Arial" w:eastAsia="Times New Roman" w:cs="Times New Roman"/>
      <w:sz w:val="24"/>
      <w:szCs w:val="20"/>
      <w:lang w:val="en-US" w:eastAsia="en-US" w:bidi="ar-SA"/>
    </w:rPr>
  </w:style>
  <w:style w:type="paragraph" w:styleId="70">
    <w:name w:val="List Number 5"/>
    <w:basedOn w:val="1"/>
    <w:unhideWhenUsed/>
    <w:qFormat/>
    <w:uiPriority w:val="99"/>
    <w:pPr>
      <w:numPr>
        <w:ilvl w:val="0"/>
        <w:numId w:val="10"/>
      </w:numPr>
      <w:spacing w:after="120" w:line="276" w:lineRule="auto"/>
      <w:contextualSpacing/>
    </w:pPr>
    <w:rPr>
      <w:rFonts w:asciiTheme="majorHAnsi" w:hAnsiTheme="majorHAnsi"/>
    </w:rPr>
  </w:style>
  <w:style w:type="paragraph" w:styleId="71">
    <w:name w:val="List"/>
    <w:basedOn w:val="1"/>
    <w:unhideWhenUsed/>
    <w:qFormat/>
    <w:uiPriority w:val="99"/>
    <w:pPr>
      <w:spacing w:after="120" w:line="276" w:lineRule="auto"/>
      <w:ind w:left="360" w:hanging="360"/>
      <w:contextualSpacing/>
    </w:pPr>
    <w:rPr>
      <w:rFonts w:asciiTheme="majorHAnsi" w:hAnsiTheme="majorHAnsi"/>
    </w:rPr>
  </w:style>
  <w:style w:type="paragraph" w:styleId="72">
    <w:name w:val="footnote text"/>
    <w:basedOn w:val="1"/>
    <w:link w:val="274"/>
    <w:unhideWhenUsed/>
    <w:qFormat/>
    <w:uiPriority w:val="99"/>
    <w:pPr>
      <w:spacing w:after="0" w:line="240" w:lineRule="auto"/>
    </w:pPr>
    <w:rPr>
      <w:rFonts w:asciiTheme="majorHAnsi" w:hAnsiTheme="majorHAnsi"/>
      <w:sz w:val="20"/>
      <w:szCs w:val="20"/>
    </w:rPr>
  </w:style>
  <w:style w:type="paragraph" w:styleId="73">
    <w:name w:val="toc 6"/>
    <w:basedOn w:val="1"/>
    <w:next w:val="1"/>
    <w:unhideWhenUsed/>
    <w:qFormat/>
    <w:uiPriority w:val="99"/>
    <w:pPr>
      <w:spacing w:after="100"/>
      <w:ind w:left="1100"/>
    </w:pPr>
  </w:style>
  <w:style w:type="paragraph" w:styleId="74">
    <w:name w:val="List 5"/>
    <w:basedOn w:val="1"/>
    <w:unhideWhenUsed/>
    <w:qFormat/>
    <w:uiPriority w:val="99"/>
    <w:pPr>
      <w:spacing w:after="120" w:line="276" w:lineRule="auto"/>
      <w:ind w:left="1800" w:hanging="360"/>
      <w:contextualSpacing/>
    </w:pPr>
    <w:rPr>
      <w:rFonts w:asciiTheme="majorHAnsi" w:hAnsiTheme="majorHAnsi"/>
    </w:rPr>
  </w:style>
  <w:style w:type="paragraph" w:styleId="75">
    <w:name w:val="Body Text Indent 3"/>
    <w:basedOn w:val="1"/>
    <w:link w:val="293"/>
    <w:unhideWhenUsed/>
    <w:qFormat/>
    <w:uiPriority w:val="99"/>
    <w:pPr>
      <w:spacing w:after="120" w:line="276" w:lineRule="auto"/>
      <w:ind w:left="360"/>
    </w:pPr>
    <w:rPr>
      <w:rFonts w:asciiTheme="majorHAnsi" w:hAnsiTheme="majorHAnsi"/>
      <w:sz w:val="16"/>
      <w:szCs w:val="16"/>
    </w:rPr>
  </w:style>
  <w:style w:type="paragraph" w:styleId="76">
    <w:name w:val="index 7"/>
    <w:basedOn w:val="1"/>
    <w:next w:val="1"/>
    <w:unhideWhenUsed/>
    <w:qFormat/>
    <w:uiPriority w:val="99"/>
    <w:pPr>
      <w:spacing w:after="0" w:line="240" w:lineRule="auto"/>
      <w:ind w:left="1540" w:hanging="220"/>
    </w:pPr>
    <w:rPr>
      <w:rFonts w:asciiTheme="majorHAnsi" w:hAnsiTheme="majorHAnsi"/>
    </w:rPr>
  </w:style>
  <w:style w:type="paragraph" w:styleId="77">
    <w:name w:val="index 9"/>
    <w:basedOn w:val="1"/>
    <w:next w:val="1"/>
    <w:unhideWhenUsed/>
    <w:qFormat/>
    <w:uiPriority w:val="99"/>
    <w:pPr>
      <w:spacing w:after="0" w:line="240" w:lineRule="auto"/>
      <w:ind w:left="1980" w:hanging="220"/>
    </w:pPr>
    <w:rPr>
      <w:rFonts w:asciiTheme="majorHAnsi" w:hAnsiTheme="majorHAnsi"/>
    </w:rPr>
  </w:style>
  <w:style w:type="paragraph" w:styleId="78">
    <w:name w:val="table of figures"/>
    <w:next w:val="1"/>
    <w:unhideWhenUsed/>
    <w:qFormat/>
    <w:uiPriority w:val="99"/>
    <w:pPr>
      <w:tabs>
        <w:tab w:val="right" w:leader="dot" w:pos="9350"/>
      </w:tabs>
      <w:spacing w:after="0" w:line="276" w:lineRule="auto"/>
    </w:pPr>
    <w:rPr>
      <w:rFonts w:ascii="Arial" w:hAnsi="Arial" w:eastAsiaTheme="minorEastAsia" w:cstheme="minorBidi"/>
      <w:sz w:val="18"/>
      <w:szCs w:val="22"/>
      <w:lang w:val="en-US" w:eastAsia="en-US" w:bidi="ar-SA"/>
    </w:rPr>
  </w:style>
  <w:style w:type="paragraph" w:styleId="79">
    <w:name w:val="toc 2"/>
    <w:basedOn w:val="1"/>
    <w:next w:val="1"/>
    <w:unhideWhenUsed/>
    <w:qFormat/>
    <w:uiPriority w:val="39"/>
    <w:pPr>
      <w:spacing w:after="100"/>
      <w:ind w:left="220"/>
    </w:pPr>
  </w:style>
  <w:style w:type="paragraph" w:styleId="80">
    <w:name w:val="toc 9"/>
    <w:basedOn w:val="1"/>
    <w:next w:val="1"/>
    <w:unhideWhenUsed/>
    <w:qFormat/>
    <w:uiPriority w:val="99"/>
    <w:pPr>
      <w:spacing w:after="100"/>
      <w:ind w:left="1760"/>
    </w:pPr>
  </w:style>
  <w:style w:type="paragraph" w:styleId="81">
    <w:name w:val="Body Text 2"/>
    <w:basedOn w:val="1"/>
    <w:link w:val="290"/>
    <w:unhideWhenUsed/>
    <w:qFormat/>
    <w:uiPriority w:val="99"/>
    <w:pPr>
      <w:spacing w:after="120" w:line="480" w:lineRule="auto"/>
    </w:pPr>
    <w:rPr>
      <w:rFonts w:asciiTheme="majorHAnsi" w:hAnsiTheme="majorHAnsi"/>
    </w:rPr>
  </w:style>
  <w:style w:type="paragraph" w:styleId="82">
    <w:name w:val="List 4"/>
    <w:basedOn w:val="1"/>
    <w:unhideWhenUsed/>
    <w:qFormat/>
    <w:uiPriority w:val="99"/>
    <w:pPr>
      <w:spacing w:after="120" w:line="276" w:lineRule="auto"/>
      <w:ind w:left="1440" w:hanging="360"/>
      <w:contextualSpacing/>
    </w:pPr>
    <w:rPr>
      <w:rFonts w:asciiTheme="majorHAnsi" w:hAnsiTheme="majorHAnsi"/>
    </w:rPr>
  </w:style>
  <w:style w:type="paragraph" w:styleId="83">
    <w:name w:val="List Continue 2"/>
    <w:basedOn w:val="1"/>
    <w:unhideWhenUsed/>
    <w:qFormat/>
    <w:uiPriority w:val="99"/>
    <w:pPr>
      <w:spacing w:after="120" w:line="276" w:lineRule="auto"/>
      <w:ind w:left="720"/>
      <w:contextualSpacing/>
    </w:pPr>
    <w:rPr>
      <w:rFonts w:asciiTheme="majorHAnsi" w:hAnsiTheme="majorHAnsi"/>
    </w:rPr>
  </w:style>
  <w:style w:type="paragraph" w:styleId="84">
    <w:name w:val="Message Header"/>
    <w:basedOn w:val="1"/>
    <w:link w:val="283"/>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Cs w:val="24"/>
    </w:rPr>
  </w:style>
  <w:style w:type="paragraph" w:styleId="85">
    <w:name w:val="HTML Preformatted"/>
    <w:basedOn w:val="1"/>
    <w:link w:val="272"/>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 w:type="paragraph" w:styleId="86">
    <w:name w:val="Normal (Web)"/>
    <w:basedOn w:val="1"/>
    <w:unhideWhenUsed/>
    <w:qFormat/>
    <w:uiPriority w:val="99"/>
    <w:pPr>
      <w:spacing w:after="120" w:line="276" w:lineRule="auto"/>
    </w:pPr>
    <w:rPr>
      <w:rFonts w:cs="Times New Roman" w:asciiTheme="majorHAnsi" w:hAnsiTheme="majorHAnsi"/>
      <w:szCs w:val="24"/>
    </w:rPr>
  </w:style>
  <w:style w:type="paragraph" w:styleId="87">
    <w:name w:val="List Continue 3"/>
    <w:basedOn w:val="1"/>
    <w:unhideWhenUsed/>
    <w:qFormat/>
    <w:uiPriority w:val="99"/>
    <w:pPr>
      <w:spacing w:after="120" w:line="276" w:lineRule="auto"/>
      <w:ind w:left="1080"/>
      <w:contextualSpacing/>
    </w:pPr>
    <w:rPr>
      <w:rFonts w:asciiTheme="majorHAnsi" w:hAnsiTheme="majorHAnsi"/>
    </w:rPr>
  </w:style>
  <w:style w:type="paragraph" w:styleId="88">
    <w:name w:val="index 2"/>
    <w:basedOn w:val="1"/>
    <w:next w:val="1"/>
    <w:unhideWhenUsed/>
    <w:qFormat/>
    <w:uiPriority w:val="99"/>
    <w:pPr>
      <w:spacing w:after="0" w:line="240" w:lineRule="auto"/>
      <w:ind w:left="440" w:hanging="220"/>
    </w:pPr>
    <w:rPr>
      <w:rFonts w:asciiTheme="majorHAnsi" w:hAnsiTheme="majorHAnsi"/>
    </w:rPr>
  </w:style>
  <w:style w:type="paragraph" w:styleId="89">
    <w:name w:val="Title"/>
    <w:basedOn w:val="1"/>
    <w:next w:val="1"/>
    <w:link w:val="278"/>
    <w:qFormat/>
    <w:uiPriority w:val="99"/>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character" w:styleId="91">
    <w:name w:val="Strong"/>
    <w:basedOn w:val="90"/>
    <w:qFormat/>
    <w:uiPriority w:val="0"/>
    <w:rPr>
      <w:b/>
      <w:bCs/>
    </w:rPr>
  </w:style>
  <w:style w:type="character" w:styleId="92">
    <w:name w:val="endnote reference"/>
    <w:basedOn w:val="90"/>
    <w:unhideWhenUsed/>
    <w:qFormat/>
    <w:uiPriority w:val="0"/>
    <w:rPr>
      <w:vertAlign w:val="superscript"/>
    </w:rPr>
  </w:style>
  <w:style w:type="character" w:styleId="93">
    <w:name w:val="FollowedHyperlink"/>
    <w:basedOn w:val="90"/>
    <w:unhideWhenUsed/>
    <w:qFormat/>
    <w:uiPriority w:val="99"/>
    <w:rPr>
      <w:color w:val="954F72" w:themeColor="followedHyperlink"/>
      <w:u w:val="single"/>
      <w14:textFill>
        <w14:solidFill>
          <w14:schemeClr w14:val="folHlink"/>
        </w14:solidFill>
      </w14:textFill>
    </w:rPr>
  </w:style>
  <w:style w:type="character" w:styleId="94">
    <w:name w:val="Emphasis"/>
    <w:basedOn w:val="90"/>
    <w:qFormat/>
    <w:uiPriority w:val="20"/>
    <w:rPr>
      <w:i/>
      <w:iCs/>
    </w:rPr>
  </w:style>
  <w:style w:type="character" w:styleId="95">
    <w:name w:val="line number"/>
    <w:basedOn w:val="90"/>
    <w:unhideWhenUsed/>
    <w:qFormat/>
    <w:uiPriority w:val="0"/>
    <w:rPr>
      <w:rFonts w:hint="default" w:ascii="Courier New" w:hAnsi="Courier New" w:cs="Courier New"/>
      <w:sz w:val="12"/>
    </w:rPr>
  </w:style>
  <w:style w:type="character" w:styleId="96">
    <w:name w:val="HTML Typewriter"/>
    <w:basedOn w:val="90"/>
    <w:unhideWhenUsed/>
    <w:qFormat/>
    <w:uiPriority w:val="0"/>
    <w:rPr>
      <w:rFonts w:hint="default" w:ascii="Consolas" w:hAnsi="Consolas" w:eastAsia="Times New Roman" w:cs="Times New Roman"/>
      <w:sz w:val="20"/>
      <w:szCs w:val="20"/>
    </w:rPr>
  </w:style>
  <w:style w:type="character" w:styleId="97">
    <w:name w:val="Hyperlink"/>
    <w:basedOn w:val="90"/>
    <w:unhideWhenUsed/>
    <w:qFormat/>
    <w:uiPriority w:val="99"/>
    <w:rPr>
      <w:color w:val="0563C1" w:themeColor="hyperlink"/>
      <w:u w:val="single"/>
      <w14:textFill>
        <w14:solidFill>
          <w14:schemeClr w14:val="hlink"/>
        </w14:solidFill>
      </w14:textFill>
    </w:rPr>
  </w:style>
  <w:style w:type="character" w:styleId="98">
    <w:name w:val="HTML Code"/>
    <w:basedOn w:val="90"/>
    <w:unhideWhenUsed/>
    <w:qFormat/>
    <w:uiPriority w:val="0"/>
    <w:rPr>
      <w:rFonts w:hint="default" w:ascii="Consolas" w:hAnsi="Consolas" w:eastAsia="Times New Roman" w:cs="Times New Roman"/>
      <w:sz w:val="20"/>
      <w:szCs w:val="20"/>
    </w:rPr>
  </w:style>
  <w:style w:type="character" w:styleId="99">
    <w:name w:val="annotation reference"/>
    <w:basedOn w:val="90"/>
    <w:unhideWhenUsed/>
    <w:qFormat/>
    <w:uiPriority w:val="0"/>
    <w:rPr>
      <w:sz w:val="16"/>
      <w:szCs w:val="16"/>
    </w:rPr>
  </w:style>
  <w:style w:type="character" w:styleId="100">
    <w:name w:val="HTML Cite"/>
    <w:basedOn w:val="90"/>
    <w:unhideWhenUsed/>
    <w:qFormat/>
    <w:uiPriority w:val="99"/>
    <w:rPr>
      <w:i/>
      <w:iCs/>
    </w:rPr>
  </w:style>
  <w:style w:type="character" w:styleId="101">
    <w:name w:val="footnote reference"/>
    <w:basedOn w:val="90"/>
    <w:unhideWhenUsed/>
    <w:qFormat/>
    <w:uiPriority w:val="0"/>
    <w:rPr>
      <w:vertAlign w:val="superscript"/>
    </w:rPr>
  </w:style>
  <w:style w:type="character" w:styleId="102">
    <w:name w:val="HTML Keyboard"/>
    <w:basedOn w:val="90"/>
    <w:unhideWhenUsed/>
    <w:qFormat/>
    <w:uiPriority w:val="0"/>
    <w:rPr>
      <w:rFonts w:hint="default" w:ascii="Consolas" w:hAnsi="Consolas" w:eastAsia="Times New Roman" w:cs="Times New Roman"/>
      <w:sz w:val="20"/>
      <w:szCs w:val="20"/>
    </w:rPr>
  </w:style>
  <w:style w:type="character" w:styleId="103">
    <w:name w:val="HTML Sample"/>
    <w:basedOn w:val="90"/>
    <w:unhideWhenUsed/>
    <w:qFormat/>
    <w:uiPriority w:val="0"/>
    <w:rPr>
      <w:rFonts w:hint="default" w:ascii="Consolas" w:hAnsi="Consolas" w:eastAsia="Times New Roman" w:cs="Times New Roman"/>
      <w:sz w:val="24"/>
      <w:szCs w:val="24"/>
    </w:rPr>
  </w:style>
  <w:style w:type="table" w:styleId="105">
    <w:name w:val="Table Grid"/>
    <w:basedOn w:val="104"/>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6">
    <w:name w:val="Table Theme"/>
    <w:basedOn w:val="104"/>
    <w:unhideWhenUsed/>
    <w:qFormat/>
    <w:uiPriority w:val="0"/>
    <w:pPr>
      <w:spacing w:after="200" w:line="276" w:lineRule="auto"/>
    </w:pPr>
    <w:rPr>
      <w:rFonts w:asciiTheme="majorHAnsi" w:hAnsiTheme="maj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7">
    <w:name w:val="Table Colorful 1"/>
    <w:basedOn w:val="104"/>
    <w:unhideWhenUsed/>
    <w:qFormat/>
    <w:uiPriority w:val="0"/>
    <w:pPr>
      <w:spacing w:after="200" w:line="276" w:lineRule="auto"/>
    </w:pPr>
    <w:rPr>
      <w:rFonts w:asciiTheme="majorHAnsi" w:hAnsiTheme="majorHAnsi"/>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8">
    <w:name w:val="Table Colorful 2"/>
    <w:basedOn w:val="104"/>
    <w:unhideWhenUsed/>
    <w:qFormat/>
    <w:uiPriority w:val="0"/>
    <w:pPr>
      <w:spacing w:after="200" w:line="276" w:lineRule="auto"/>
    </w:pPr>
    <w:rPr>
      <w:rFonts w:asciiTheme="majorHAnsi" w:hAnsiTheme="majorHAnsi"/>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9">
    <w:name w:val="Table Colorful 3"/>
    <w:basedOn w:val="104"/>
    <w:unhideWhenUsed/>
    <w:qFormat/>
    <w:uiPriority w:val="0"/>
    <w:pPr>
      <w:spacing w:after="200" w:line="276" w:lineRule="auto"/>
    </w:pPr>
    <w:rPr>
      <w:rFonts w:asciiTheme="majorHAnsi" w:hAnsiTheme="majorHAnsi"/>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10">
    <w:name w:val="Table Elegant"/>
    <w:basedOn w:val="104"/>
    <w:unhideWhenUsed/>
    <w:qFormat/>
    <w:uiPriority w:val="0"/>
    <w:pPr>
      <w:spacing w:after="200" w:line="276" w:lineRule="auto"/>
    </w:pPr>
    <w:rPr>
      <w:rFonts w:asciiTheme="majorHAnsi" w:hAnsiTheme="majorHAns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blPr/>
      <w:tcPr>
        <w:tcBorders>
          <w:tl2br w:val="nil"/>
          <w:tr2bl w:val="nil"/>
        </w:tcBorders>
      </w:tcPr>
    </w:tblStylePr>
  </w:style>
  <w:style w:type="table" w:styleId="111">
    <w:name w:val="Table Classic 1"/>
    <w:basedOn w:val="104"/>
    <w:unhideWhenUsed/>
    <w:qFormat/>
    <w:uiPriority w:val="0"/>
    <w:pPr>
      <w:spacing w:after="200" w:line="276" w:lineRule="auto"/>
    </w:pPr>
    <w:rPr>
      <w:rFonts w:asciiTheme="majorHAnsi" w:hAnsiTheme="majorHAnsi"/>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12">
    <w:name w:val="Table Classic 2"/>
    <w:basedOn w:val="104"/>
    <w:unhideWhenUsed/>
    <w:qFormat/>
    <w:uiPriority w:val="0"/>
    <w:pPr>
      <w:spacing w:after="200" w:line="276" w:lineRule="auto"/>
    </w:pPr>
    <w:rPr>
      <w:rFonts w:asciiTheme="majorHAnsi" w:hAnsiTheme="majorHAnsi"/>
    </w:rPr>
    <w:tblPr>
      <w:tblBorders>
        <w:top w:val="single" w:color="000000" w:sz="12" w:space="0"/>
        <w:bottom w:val="single" w:color="000000" w:sz="12" w:space="0"/>
      </w:tblBorders>
    </w:tbl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13">
    <w:name w:val="Table Classic 3"/>
    <w:basedOn w:val="104"/>
    <w:unhideWhenUsed/>
    <w:qFormat/>
    <w:uiPriority w:val="0"/>
    <w:pPr>
      <w:spacing w:after="200" w:line="276" w:lineRule="auto"/>
    </w:pPr>
    <w:rPr>
      <w:rFonts w:asciiTheme="majorHAnsi" w:hAnsiTheme="majorHAnsi"/>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14">
    <w:name w:val="Table Classic 4"/>
    <w:basedOn w:val="104"/>
    <w:unhideWhenUsed/>
    <w:qFormat/>
    <w:uiPriority w:val="0"/>
    <w:pPr>
      <w:spacing w:after="200" w:line="276" w:lineRule="auto"/>
    </w:pPr>
    <w:rPr>
      <w:rFonts w:asciiTheme="majorHAnsi" w:hAnsiTheme="majorHAnsi"/>
    </w:rPr>
    <w:tblPr>
      <w:tblBorders>
        <w:top w:val="single" w:color="000000" w:sz="12" w:space="0"/>
        <w:left w:val="single" w:color="000000" w:sz="6" w:space="0"/>
        <w:bottom w:val="single" w:color="000000" w:sz="12" w:space="0"/>
        <w:right w:val="single" w:color="000000" w:sz="6" w:space="0"/>
      </w:tblBorders>
    </w:tbl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15">
    <w:name w:val="Table Simple 1"/>
    <w:basedOn w:val="104"/>
    <w:unhideWhenUsed/>
    <w:qFormat/>
    <w:uiPriority w:val="0"/>
    <w:pPr>
      <w:spacing w:after="200" w:line="276" w:lineRule="auto"/>
    </w:pPr>
    <w:rPr>
      <w:rFonts w:asciiTheme="majorHAnsi" w:hAnsiTheme="majorHAnsi"/>
    </w:rPr>
    <w:tblPr>
      <w:tblBorders>
        <w:top w:val="single" w:color="008000" w:sz="12" w:space="0"/>
        <w:bottom w:val="single" w:color="008000" w:sz="12" w:space="0"/>
      </w:tblBorders>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16">
    <w:name w:val="Table Simple 2"/>
    <w:basedOn w:val="104"/>
    <w:unhideWhenUsed/>
    <w:qFormat/>
    <w:uiPriority w:val="0"/>
    <w:pPr>
      <w:spacing w:after="200" w:line="276" w:lineRule="auto"/>
    </w:pPr>
    <w:rPr>
      <w:rFonts w:asciiTheme="majorHAnsi" w:hAnsiTheme="majorHAnsi"/>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17">
    <w:name w:val="Table Simple 3"/>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tblBorders>
    </w:tblPr>
    <w:tblStylePr w:type="firstRow">
      <w:rPr>
        <w:b/>
        <w:bCs/>
        <w:color w:val="FFFFFF"/>
      </w:rPr>
      <w:tblPr/>
      <w:tcPr>
        <w:tcBorders>
          <w:tl2br w:val="nil"/>
          <w:tr2bl w:val="nil"/>
        </w:tcBorders>
        <w:shd w:val="solid" w:color="000000" w:fill="FFFFFF"/>
      </w:tcPr>
    </w:tblStylePr>
  </w:style>
  <w:style w:type="table" w:styleId="118">
    <w:name w:val="Table Subtle 1"/>
    <w:basedOn w:val="104"/>
    <w:unhideWhenUsed/>
    <w:qFormat/>
    <w:uiPriority w:val="0"/>
    <w:pPr>
      <w:spacing w:after="200" w:line="276" w:lineRule="auto"/>
    </w:pPr>
    <w:rPr>
      <w:rFonts w:asciiTheme="majorHAnsi" w:hAnsiTheme="majorHAnsi"/>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Subtle 2"/>
    <w:basedOn w:val="104"/>
    <w:unhideWhenUsed/>
    <w:qFormat/>
    <w:uiPriority w:val="0"/>
    <w:pPr>
      <w:spacing w:after="200" w:line="276" w:lineRule="auto"/>
    </w:pPr>
    <w:rPr>
      <w:rFonts w:asciiTheme="majorHAnsi" w:hAnsiTheme="majorHAnsi"/>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3D effects 1"/>
    <w:basedOn w:val="104"/>
    <w:unhideWhenUsed/>
    <w:qFormat/>
    <w:uiPriority w:val="0"/>
    <w:pPr>
      <w:spacing w:after="200" w:line="276" w:lineRule="auto"/>
    </w:pPr>
    <w:rPr>
      <w:rFonts w:asciiTheme="majorHAnsi" w:hAnsiTheme="majorHAnsi"/>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21">
    <w:name w:val="Table 3D effects 2"/>
    <w:basedOn w:val="104"/>
    <w:unhideWhenUsed/>
    <w:qFormat/>
    <w:uiPriority w:val="0"/>
    <w:pPr>
      <w:spacing w:after="200" w:line="276" w:lineRule="auto"/>
    </w:pPr>
    <w:rPr>
      <w:rFonts w:asciiTheme="majorHAnsi" w:hAnsiTheme="majorHAnsi"/>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22">
    <w:name w:val="Table 3D effects 3"/>
    <w:basedOn w:val="104"/>
    <w:unhideWhenUsed/>
    <w:qFormat/>
    <w:uiPriority w:val="0"/>
    <w:pPr>
      <w:spacing w:after="200" w:line="276" w:lineRule="auto"/>
    </w:pPr>
    <w:rPr>
      <w:rFonts w:asciiTheme="majorHAnsi" w:hAnsiTheme="majorHAnsi"/>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23">
    <w:name w:val="Table List 1"/>
    <w:basedOn w:val="104"/>
    <w:unhideWhenUsed/>
    <w:qFormat/>
    <w:uiPriority w:val="0"/>
    <w:pPr>
      <w:spacing w:after="200" w:line="276" w:lineRule="auto"/>
    </w:pPr>
    <w:rPr>
      <w:rFonts w:asciiTheme="majorHAnsi" w:hAnsiTheme="majorHAnsi"/>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4">
    <w:name w:val="Table List 2"/>
    <w:basedOn w:val="104"/>
    <w:unhideWhenUsed/>
    <w:qFormat/>
    <w:uiPriority w:val="0"/>
    <w:pPr>
      <w:spacing w:after="200" w:line="276" w:lineRule="auto"/>
    </w:pPr>
    <w:rPr>
      <w:rFonts w:asciiTheme="majorHAnsi" w:hAnsiTheme="majorHAnsi"/>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5">
    <w:name w:val="Table List 3"/>
    <w:basedOn w:val="104"/>
    <w:unhideWhenUsed/>
    <w:qFormat/>
    <w:uiPriority w:val="0"/>
    <w:pPr>
      <w:spacing w:after="200" w:line="276" w:lineRule="auto"/>
    </w:pPr>
    <w:rPr>
      <w:rFonts w:asciiTheme="majorHAnsi" w:hAnsiTheme="majorHAnsi"/>
    </w:rPr>
    <w:tblPr>
      <w:tblBorders>
        <w:top w:val="single" w:color="000000" w:sz="12" w:space="0"/>
        <w:bottom w:val="single" w:color="000000" w:sz="12" w:space="0"/>
        <w:insideH w:val="single" w:color="000000" w:sz="6" w:space="0"/>
      </w:tblBorders>
    </w:tbl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6">
    <w:name w:val="Table List 4"/>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color w:val="FFFFFF"/>
      </w:rPr>
      <w:tblPr/>
      <w:tcPr>
        <w:tcBorders>
          <w:bottom w:val="single" w:color="000000" w:sz="12" w:space="0"/>
          <w:tl2br w:val="nil"/>
          <w:tr2bl w:val="nil"/>
        </w:tcBorders>
        <w:shd w:val="solid" w:color="808080" w:fill="FFFFFF"/>
      </w:tcPr>
    </w:tblStylePr>
  </w:style>
  <w:style w:type="table" w:styleId="127">
    <w:name w:val="Table List 5"/>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28">
    <w:name w:val="Table List 6"/>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9">
    <w:name w:val="Table List 7"/>
    <w:basedOn w:val="104"/>
    <w:unhideWhenUsed/>
    <w:qFormat/>
    <w:uiPriority w:val="0"/>
    <w:pPr>
      <w:spacing w:after="200" w:line="276" w:lineRule="auto"/>
    </w:pPr>
    <w:rPr>
      <w:rFonts w:asciiTheme="majorHAnsi" w:hAnsiTheme="majorHAnsi"/>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30">
    <w:name w:val="Table List 8"/>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31">
    <w:name w:val="Table Contemporary"/>
    <w:basedOn w:val="104"/>
    <w:unhideWhenUsed/>
    <w:qFormat/>
    <w:uiPriority w:val="0"/>
    <w:pPr>
      <w:spacing w:after="200" w:line="276" w:lineRule="auto"/>
    </w:pPr>
    <w:rPr>
      <w:rFonts w:asciiTheme="majorHAnsi" w:hAnsiTheme="majorHAnsi"/>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32">
    <w:name w:val="Table Columns 1"/>
    <w:basedOn w:val="104"/>
    <w:unhideWhenUsed/>
    <w:qFormat/>
    <w:uiPriority w:val="0"/>
    <w:pPr>
      <w:spacing w:after="200" w:line="276" w:lineRule="auto"/>
    </w:pPr>
    <w:rPr>
      <w:rFonts w:asciiTheme="majorHAnsi" w:hAnsiTheme="majorHAnsi"/>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3">
    <w:name w:val="Table Columns 2"/>
    <w:basedOn w:val="104"/>
    <w:unhideWhenUsed/>
    <w:qFormat/>
    <w:uiPriority w:val="0"/>
    <w:pPr>
      <w:spacing w:after="200" w:line="276" w:lineRule="auto"/>
    </w:pPr>
    <w:rPr>
      <w:rFonts w:asciiTheme="majorHAnsi" w:hAnsiTheme="majorHAnsi"/>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4">
    <w:name w:val="Table Columns 3"/>
    <w:basedOn w:val="104"/>
    <w:unhideWhenUsed/>
    <w:qFormat/>
    <w:uiPriority w:val="0"/>
    <w:pPr>
      <w:spacing w:after="200" w:line="276" w:lineRule="auto"/>
    </w:pPr>
    <w:rPr>
      <w:rFonts w:asciiTheme="majorHAnsi" w:hAnsiTheme="majorHAnsi"/>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35">
    <w:name w:val="Table Columns 4"/>
    <w:basedOn w:val="104"/>
    <w:unhideWhenUsed/>
    <w:qFormat/>
    <w:uiPriority w:val="0"/>
    <w:pPr>
      <w:spacing w:after="200" w:line="276" w:lineRule="auto"/>
    </w:pPr>
    <w:rPr>
      <w:rFonts w:asciiTheme="majorHAnsi" w:hAnsiTheme="majorHAnsi"/>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36">
    <w:name w:val="Table Columns 5"/>
    <w:basedOn w:val="104"/>
    <w:unhideWhenUsed/>
    <w:qFormat/>
    <w:uiPriority w:val="0"/>
    <w:pPr>
      <w:spacing w:after="200" w:line="276" w:lineRule="auto"/>
    </w:pPr>
    <w:rPr>
      <w:rFonts w:asciiTheme="majorHAnsi" w:hAnsiTheme="majorHAnsi"/>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7">
    <w:name w:val="Table Grid 1"/>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38">
    <w:name w:val="Table Grid 2"/>
    <w:basedOn w:val="104"/>
    <w:unhideWhenUsed/>
    <w:qFormat/>
    <w:uiPriority w:val="0"/>
    <w:pPr>
      <w:spacing w:after="200" w:line="276" w:lineRule="auto"/>
    </w:pPr>
    <w:rPr>
      <w:rFonts w:asciiTheme="majorHAnsi" w:hAnsiTheme="majorHAnsi"/>
    </w:rPr>
    <w:tblPr>
      <w:tblBorders>
        <w:insideH w:val="single" w:color="000000" w:sz="6" w:space="0"/>
        <w:insideV w:val="single" w:color="000000" w:sz="6" w:space="0"/>
      </w:tblBorders>
    </w:tbl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39">
    <w:name w:val="Table Grid 3"/>
    <w:basedOn w:val="104"/>
    <w:unhideWhenUsed/>
    <w:qFormat/>
    <w:uiPriority w:val="0"/>
    <w:pPr>
      <w:spacing w:after="200" w:line="276" w:lineRule="auto"/>
    </w:pPr>
    <w:rPr>
      <w:rFonts w:asciiTheme="majorHAnsi" w:hAnsiTheme="majorHAnsi"/>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0">
    <w:name w:val="Table Grid 4"/>
    <w:basedOn w:val="104"/>
    <w:unhideWhenUsed/>
    <w:qFormat/>
    <w:uiPriority w:val="0"/>
    <w:pPr>
      <w:spacing w:after="200" w:line="276" w:lineRule="auto"/>
    </w:pPr>
    <w:rPr>
      <w:rFonts w:asciiTheme="majorHAnsi" w:hAnsiTheme="majorHAnsi"/>
    </w:rPr>
    <w:tblPr>
      <w:tblBorders>
        <w:left w:val="single" w:color="000000" w:sz="12" w:space="0"/>
        <w:right w:val="single" w:color="000000" w:sz="12" w:space="0"/>
        <w:insideH w:val="single" w:color="000000" w:sz="6" w:space="0"/>
        <w:insideV w:val="single" w:color="000000" w:sz="6" w:space="0"/>
      </w:tblBorders>
    </w:tbl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41">
    <w:name w:val="Table Grid 5"/>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42">
    <w:name w:val="Table Grid 6"/>
    <w:basedOn w:val="104"/>
    <w:unhideWhenUsed/>
    <w:qFormat/>
    <w:uiPriority w:val="0"/>
    <w:pPr>
      <w:spacing w:after="200" w:line="276" w:lineRule="auto"/>
    </w:pPr>
    <w:rPr>
      <w:rFonts w:asciiTheme="majorHAnsi" w:hAnsiTheme="majorHAnsi"/>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43">
    <w:name w:val="Table Grid 7"/>
    <w:basedOn w:val="104"/>
    <w:unhideWhenUsed/>
    <w:qFormat/>
    <w:uiPriority w:val="0"/>
    <w:pPr>
      <w:spacing w:after="200" w:line="276" w:lineRule="auto"/>
    </w:pPr>
    <w:rPr>
      <w:rFonts w:asciiTheme="majorHAnsi" w:hAnsiTheme="majorHAnsi"/>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44">
    <w:name w:val="Table Grid 8"/>
    <w:basedOn w:val="104"/>
    <w:unhideWhenUsed/>
    <w:qFormat/>
    <w:uiPriority w:val="0"/>
    <w:pPr>
      <w:spacing w:after="200" w:line="276" w:lineRule="auto"/>
    </w:pPr>
    <w:rPr>
      <w:rFonts w:asciiTheme="majorHAnsi" w:hAnsiTheme="majorHAnsi"/>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45">
    <w:name w:val="Table Web 1"/>
    <w:basedOn w:val="104"/>
    <w:unhideWhenUsed/>
    <w:qFormat/>
    <w:uiPriority w:val="0"/>
    <w:pPr>
      <w:spacing w:after="200" w:line="276" w:lineRule="auto"/>
    </w:pPr>
    <w:rPr>
      <w:rFonts w:asciiTheme="majorHAnsi" w:hAnsiTheme="majorHAnsi"/>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46">
    <w:name w:val="Table Web 2"/>
    <w:basedOn w:val="104"/>
    <w:unhideWhenUsed/>
    <w:qFormat/>
    <w:uiPriority w:val="0"/>
    <w:pPr>
      <w:spacing w:after="200" w:line="276" w:lineRule="auto"/>
    </w:pPr>
    <w:rPr>
      <w:rFonts w:asciiTheme="majorHAnsi" w:hAnsiTheme="majorHAnsi"/>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color w:val="auto"/>
      </w:rPr>
      <w:tblPr/>
      <w:tcPr>
        <w:tcBorders>
          <w:tl2br w:val="nil"/>
          <w:tr2bl w:val="nil"/>
        </w:tcBorders>
      </w:tcPr>
    </w:tblStylePr>
  </w:style>
  <w:style w:type="table" w:styleId="147">
    <w:name w:val="Table Web 3"/>
    <w:basedOn w:val="104"/>
    <w:unhideWhenUsed/>
    <w:qFormat/>
    <w:uiPriority w:val="0"/>
    <w:pPr>
      <w:spacing w:after="200" w:line="276" w:lineRule="auto"/>
    </w:pPr>
    <w:rPr>
      <w:rFonts w:asciiTheme="majorHAnsi" w:hAnsiTheme="majorHAnsi"/>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48">
    <w:name w:val="Table Professional"/>
    <w:basedOn w:val="104"/>
    <w:unhideWhenUsed/>
    <w:qFormat/>
    <w:uiPriority w:val="0"/>
    <w:pPr>
      <w:spacing w:after="200" w:line="276" w:lineRule="auto"/>
    </w:pPr>
    <w:rPr>
      <w:rFonts w:asciiTheme="majorHAnsi" w:hAnsiTheme="majorHAns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color w:val="auto"/>
      </w:rPr>
      <w:tblPr/>
      <w:tcPr>
        <w:tcBorders>
          <w:tl2br w:val="nil"/>
          <w:tr2bl w:val="nil"/>
        </w:tcBorders>
        <w:shd w:val="solid" w:color="000000" w:fill="FFFFFF"/>
      </w:tcPr>
    </w:tblStylePr>
  </w:style>
  <w:style w:type="table" w:styleId="149">
    <w:name w:val="Light Shading"/>
    <w:basedOn w:val="104"/>
    <w:unhideWhenUsed/>
    <w:qFormat/>
    <w:uiPriority w:val="60"/>
    <w:pPr>
      <w:spacing w:after="0" w:line="240" w:lineRule="auto"/>
    </w:pPr>
    <w:rPr>
      <w:rFonts w:ascii="Times New Roman" w:hAnsi="Times New Roman" w:eastAsia="Times New Roman" w:cs="Times New Roman"/>
      <w:color w:val="000000"/>
      <w:sz w:val="20"/>
      <w:szCs w:val="20"/>
    </w:rPr>
    <w:tblPr>
      <w:tblBorders>
        <w:top w:val="single" w:color="000000" w:sz="8" w:space="0"/>
        <w:bottom w:val="single" w:color="000000" w:sz="8" w:space="0"/>
      </w:tblBorders>
    </w:tblPr>
    <w:tblStylePr w:type="firstRow">
      <w:pPr>
        <w:spacing w:before="0" w:beforeLines="0" w:beforeAutospacing="0" w:after="0" w:afterLines="0" w:afterAutospacing="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50">
    <w:name w:val="Light Shading Accent 1"/>
    <w:basedOn w:val="104"/>
    <w:unhideWhenUsed/>
    <w:qFormat/>
    <w:uiPriority w:val="60"/>
    <w:pPr>
      <w:spacing w:after="0" w:line="240" w:lineRule="auto"/>
    </w:pPr>
    <w:rPr>
      <w:rFonts w:ascii="Times New Roman" w:hAnsi="Times New Roman" w:eastAsia="Times New Roman" w:cs="Times New Roman"/>
      <w:color w:val="B35E06"/>
      <w:sz w:val="20"/>
      <w:szCs w:val="20"/>
    </w:rPr>
    <w:tblPr>
      <w:tblBorders>
        <w:top w:val="single" w:color="F07F09" w:sz="8" w:space="0"/>
        <w:bottom w:val="single" w:color="F07F09" w:sz="8" w:space="0"/>
      </w:tblBorders>
    </w:tblPr>
    <w:tblStylePr w:type="firstRow">
      <w:pPr>
        <w:spacing w:before="0" w:beforeLines="0" w:beforeAutospacing="0" w:after="0" w:afterLines="0" w:afterAutospacing="0" w:line="240" w:lineRule="auto"/>
      </w:pPr>
      <w:rPr>
        <w:b/>
        <w:bCs/>
      </w:rPr>
      <w:tblPr/>
      <w:tcPr>
        <w:tcBorders>
          <w:top w:val="single" w:color="F07F09" w:sz="8" w:space="0"/>
          <w:left w:val="nil"/>
          <w:bottom w:val="single" w:color="F07F09"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F07F09" w:sz="8" w:space="0"/>
          <w:left w:val="nil"/>
          <w:bottom w:val="single" w:color="F07F0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cPr>
    </w:tblStylePr>
    <w:tblStylePr w:type="band1Horz">
      <w:tblPr/>
      <w:tcPr>
        <w:tcBorders>
          <w:left w:val="nil"/>
          <w:right w:val="nil"/>
          <w:insideH w:val="nil"/>
          <w:insideV w:val="nil"/>
        </w:tcBorders>
        <w:shd w:val="clear" w:color="auto" w:fill="FCDFC0"/>
      </w:tcPr>
    </w:tblStylePr>
  </w:style>
  <w:style w:type="table" w:styleId="151">
    <w:name w:val="Light Shading Accent 2"/>
    <w:basedOn w:val="104"/>
    <w:unhideWhenUsed/>
    <w:qFormat/>
    <w:uiPriority w:val="60"/>
    <w:pPr>
      <w:spacing w:after="0" w:line="240" w:lineRule="auto"/>
    </w:pPr>
    <w:rPr>
      <w:rFonts w:asciiTheme="majorHAnsi" w:hAnsiTheme="majorHAnsi"/>
      <w:color w:val="C55A11" w:themeColor="accent2" w:themeShade="BF"/>
    </w:rPr>
    <w:tblPr>
      <w:tblBorders>
        <w:top w:val="single" w:color="ED7D31" w:themeColor="accent2" w:sz="8" w:space="0"/>
        <w:bottom w:val="single" w:color="ED7D31" w:themeColor="accent2" w:sz="8" w:space="0"/>
      </w:tblBorders>
    </w:tblPr>
    <w:tblStylePr w:type="firstRow">
      <w:pPr>
        <w:spacing w:before="0" w:beforeLines="0" w:beforeAutospacing="0" w:after="0" w:afterLines="0" w:afterAutospacing="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52">
    <w:name w:val="Light Shading Accent 3"/>
    <w:basedOn w:val="104"/>
    <w:unhideWhenUsed/>
    <w:qFormat/>
    <w:uiPriority w:val="60"/>
    <w:pPr>
      <w:spacing w:after="0" w:line="240" w:lineRule="auto"/>
    </w:pPr>
    <w:rPr>
      <w:rFonts w:asciiTheme="majorHAnsi" w:hAnsiTheme="majorHAnsi"/>
      <w:color w:val="7C7C7C" w:themeColor="accent3" w:themeShade="BF"/>
    </w:rPr>
    <w:tblPr>
      <w:tblBorders>
        <w:top w:val="single" w:color="A5A5A5" w:themeColor="accent3" w:sz="8" w:space="0"/>
        <w:bottom w:val="single" w:color="A5A5A5" w:themeColor="accent3" w:sz="8" w:space="0"/>
      </w:tblBorders>
    </w:tblPr>
    <w:tblStylePr w:type="firstRow">
      <w:pPr>
        <w:spacing w:before="0" w:beforeLines="0" w:beforeAutospacing="0" w:after="0" w:afterLines="0" w:afterAutospacing="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53">
    <w:name w:val="Light Shading Accent 4"/>
    <w:basedOn w:val="104"/>
    <w:unhideWhenUsed/>
    <w:qFormat/>
    <w:uiPriority w:val="60"/>
    <w:pPr>
      <w:spacing w:after="0" w:line="240" w:lineRule="auto"/>
    </w:pPr>
    <w:rPr>
      <w:rFonts w:asciiTheme="majorHAnsi" w:hAnsiTheme="majorHAnsi"/>
      <w:color w:val="BF9000" w:themeColor="accent4" w:themeShade="BF"/>
    </w:rPr>
    <w:tblPr>
      <w:tblBorders>
        <w:top w:val="single" w:color="FFC000" w:themeColor="accent4" w:sz="8" w:space="0"/>
        <w:bottom w:val="single" w:color="FFC000" w:themeColor="accent4" w:sz="8" w:space="0"/>
      </w:tblBorders>
    </w:tblPr>
    <w:tblStylePr w:type="firstRow">
      <w:pPr>
        <w:spacing w:before="0" w:beforeLines="0" w:beforeAutospacing="0" w:after="0" w:afterLines="0" w:afterAutospacing="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54">
    <w:name w:val="Light Shading Accent 5"/>
    <w:basedOn w:val="104"/>
    <w:unhideWhenUsed/>
    <w:qFormat/>
    <w:uiPriority w:val="60"/>
    <w:pPr>
      <w:spacing w:after="0" w:line="240" w:lineRule="auto"/>
    </w:pPr>
    <w:rPr>
      <w:rFonts w:asciiTheme="majorHAnsi" w:hAnsiTheme="majorHAnsi"/>
      <w:color w:val="2E75B6" w:themeColor="accent5" w:themeShade="BF"/>
    </w:rPr>
    <w:tblPr>
      <w:tblBorders>
        <w:top w:val="single" w:color="5B9BD5" w:themeColor="accent5" w:sz="8" w:space="0"/>
        <w:bottom w:val="single" w:color="5B9BD5" w:themeColor="accent5" w:sz="8" w:space="0"/>
      </w:tblBorders>
    </w:tblPr>
    <w:tblStylePr w:type="firstRow">
      <w:pPr>
        <w:spacing w:before="0" w:beforeLines="0" w:beforeAutospacing="0" w:after="0" w:afterLines="0" w:afterAutospacing="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55">
    <w:name w:val="Light Shading Accent 6"/>
    <w:basedOn w:val="104"/>
    <w:unhideWhenUsed/>
    <w:qFormat/>
    <w:uiPriority w:val="60"/>
    <w:pPr>
      <w:spacing w:after="0" w:line="240" w:lineRule="auto"/>
    </w:pPr>
    <w:rPr>
      <w:rFonts w:asciiTheme="majorHAnsi" w:hAnsiTheme="majorHAnsi"/>
      <w:color w:val="548235" w:themeColor="accent6" w:themeShade="BF"/>
    </w:rPr>
    <w:tblPr>
      <w:tblBorders>
        <w:top w:val="single" w:color="70AD47" w:themeColor="accent6" w:sz="8" w:space="0"/>
        <w:bottom w:val="single" w:color="70AD47" w:themeColor="accent6" w:sz="8" w:space="0"/>
      </w:tblBorders>
    </w:tblPr>
    <w:tblStylePr w:type="firstRow">
      <w:pPr>
        <w:spacing w:before="0" w:beforeLines="0" w:beforeAutospacing="0" w:after="0" w:afterLines="0" w:afterAutospacing="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56">
    <w:name w:val="Light List"/>
    <w:basedOn w:val="104"/>
    <w:unhideWhenUsed/>
    <w:qFormat/>
    <w:uiPriority w:val="61"/>
    <w:pPr>
      <w:spacing w:after="0" w:line="240" w:lineRule="auto"/>
    </w:pPr>
    <w:rPr>
      <w:rFonts w:ascii="Times New Roman" w:hAnsi="Times New Roman" w:eastAsia="Times New Roman" w:cs="Times New Roman"/>
      <w:sz w:val="20"/>
      <w:szCs w:val="20"/>
    </w:rPr>
    <w:tblPr>
      <w:tblBorders>
        <w:top w:val="single" w:color="000000" w:sz="8" w:space="0"/>
        <w:left w:val="single" w:color="000000" w:sz="8" w:space="0"/>
        <w:bottom w:val="single" w:color="000000" w:sz="8" w:space="0"/>
        <w:right w:val="single" w:color="000000" w:sz="8" w:space="0"/>
      </w:tblBorders>
    </w:tblPr>
    <w:tblStylePr w:type="firstRow">
      <w:pPr>
        <w:spacing w:before="0" w:beforeLines="0" w:beforeAutospacing="0" w:after="0" w:afterLines="0" w:afterAutospacing="0" w:line="240" w:lineRule="auto"/>
      </w:pPr>
      <w:rPr>
        <w:b/>
        <w:bCs/>
        <w:color w:val="FFFFFF"/>
      </w:rPr>
      <w:tblPr/>
      <w:tcPr>
        <w:shd w:val="clear" w:color="auto" w:fill="000000"/>
      </w:tcPr>
    </w:tblStylePr>
    <w:tblStylePr w:type="lastRow">
      <w:pPr>
        <w:spacing w:before="0" w:beforeLines="0" w:beforeAutospacing="0" w:after="0" w:afterLines="0" w:afterAutospacing="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7">
    <w:name w:val="Light List Accent 1"/>
    <w:basedOn w:val="104"/>
    <w:unhideWhenUsed/>
    <w:qFormat/>
    <w:uiPriority w:val="61"/>
    <w:pPr>
      <w:spacing w:after="0" w:line="240" w:lineRule="auto"/>
    </w:pPr>
    <w:rPr>
      <w:rFonts w:ascii="Times New Roman" w:hAnsi="Times New Roman" w:eastAsia="Times New Roman" w:cs="Times New Roman"/>
      <w:sz w:val="20"/>
      <w:szCs w:val="20"/>
    </w:rPr>
    <w:tblPr>
      <w:tblBorders>
        <w:top w:val="single" w:color="F07F09" w:sz="8" w:space="0"/>
        <w:left w:val="single" w:color="F07F09" w:sz="8" w:space="0"/>
        <w:bottom w:val="single" w:color="F07F09" w:sz="8" w:space="0"/>
        <w:right w:val="single" w:color="F07F09" w:sz="8" w:space="0"/>
      </w:tblBorders>
    </w:tblPr>
    <w:tblStylePr w:type="firstRow">
      <w:pPr>
        <w:spacing w:before="0" w:beforeLines="0" w:beforeAutospacing="0" w:after="0" w:afterLines="0" w:afterAutospacing="0" w:line="240" w:lineRule="auto"/>
      </w:pPr>
      <w:rPr>
        <w:b/>
        <w:bCs/>
        <w:color w:val="FFFFFF"/>
      </w:rPr>
      <w:tblPr/>
      <w:tcPr>
        <w:shd w:val="clear" w:color="auto" w:fill="F07F09"/>
      </w:tcPr>
    </w:tblStylePr>
    <w:tblStylePr w:type="lastRow">
      <w:pPr>
        <w:spacing w:before="0" w:beforeLines="0" w:beforeAutospacing="0" w:after="0" w:afterLines="0" w:afterAutospacing="0" w:line="240" w:lineRule="auto"/>
      </w:pPr>
      <w:rPr>
        <w:b/>
        <w:bCs/>
      </w:rPr>
      <w:tblPr/>
      <w:tcPr>
        <w:tcBorders>
          <w:top w:val="double" w:color="F07F09" w:sz="6" w:space="0"/>
          <w:left w:val="single" w:color="F07F09" w:sz="8" w:space="0"/>
          <w:bottom w:val="single" w:color="F07F09" w:sz="8" w:space="0"/>
          <w:right w:val="single" w:color="F07F09" w:sz="8" w:space="0"/>
        </w:tcBorders>
      </w:tcPr>
    </w:tblStylePr>
    <w:tblStylePr w:type="firstCol">
      <w:rPr>
        <w:b/>
        <w:bCs/>
      </w:rPr>
    </w:tblStylePr>
    <w:tblStylePr w:type="lastCol">
      <w:rPr>
        <w:b/>
        <w:bCs/>
      </w:rPr>
    </w:tblStylePr>
    <w:tblStylePr w:type="band1Vert">
      <w:tblPr/>
      <w:tcPr>
        <w:tcBorders>
          <w:top w:val="single" w:color="F07F09" w:sz="8" w:space="0"/>
          <w:left w:val="single" w:color="F07F09" w:sz="8" w:space="0"/>
          <w:bottom w:val="single" w:color="F07F09" w:sz="8" w:space="0"/>
          <w:right w:val="single" w:color="F07F09" w:sz="8" w:space="0"/>
        </w:tcBorders>
      </w:tcPr>
    </w:tblStylePr>
    <w:tblStylePr w:type="band1Horz">
      <w:tblPr/>
      <w:tcPr>
        <w:tcBorders>
          <w:top w:val="single" w:color="F07F09" w:sz="8" w:space="0"/>
          <w:left w:val="single" w:color="F07F09" w:sz="8" w:space="0"/>
          <w:bottom w:val="single" w:color="F07F09" w:sz="8" w:space="0"/>
          <w:right w:val="single" w:color="F07F09" w:sz="8" w:space="0"/>
        </w:tcBorders>
      </w:tcPr>
    </w:tblStylePr>
  </w:style>
  <w:style w:type="table" w:styleId="158">
    <w:name w:val="Light List Accent 2"/>
    <w:basedOn w:val="104"/>
    <w:unhideWhenUsed/>
    <w:qFormat/>
    <w:uiPriority w:val="61"/>
    <w:pPr>
      <w:spacing w:after="0" w:line="240" w:lineRule="auto"/>
    </w:pPr>
    <w:rPr>
      <w:rFonts w:asciiTheme="majorHAnsi" w:hAnsiTheme="majorHAnsi"/>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beforeLines="0" w:beforeAutospacing="0" w:after="0" w:afterLines="0" w:afterAutospacing="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59">
    <w:name w:val="Light List Accent 3"/>
    <w:basedOn w:val="104"/>
    <w:unhideWhenUsed/>
    <w:qFormat/>
    <w:uiPriority w:val="61"/>
    <w:pPr>
      <w:spacing w:after="0" w:line="240" w:lineRule="auto"/>
    </w:pPr>
    <w:rPr>
      <w:rFonts w:asciiTheme="majorHAnsi" w:hAnsiTheme="majorHAnsi"/>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beforeLines="0" w:beforeAutospacing="0" w:after="0" w:afterLines="0" w:afterAutospacing="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60">
    <w:name w:val="Light List Accent 4"/>
    <w:basedOn w:val="104"/>
    <w:unhideWhenUsed/>
    <w:qFormat/>
    <w:uiPriority w:val="61"/>
    <w:pPr>
      <w:spacing w:after="0" w:line="240" w:lineRule="auto"/>
    </w:pPr>
    <w:rPr>
      <w:rFonts w:asciiTheme="majorHAnsi" w:hAnsiTheme="majorHAnsi"/>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beforeLines="0" w:beforeAutospacing="0" w:after="0" w:afterLines="0" w:afterAutospacing="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61">
    <w:name w:val="Light List Accent 5"/>
    <w:basedOn w:val="104"/>
    <w:unhideWhenUsed/>
    <w:qFormat/>
    <w:uiPriority w:val="61"/>
    <w:pPr>
      <w:spacing w:after="0" w:line="240" w:lineRule="auto"/>
    </w:pPr>
    <w:rPr>
      <w:rFonts w:asciiTheme="majorHAnsi" w:hAnsiTheme="majorHAnsi"/>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beforeLines="0" w:beforeAutospacing="0" w:after="0" w:afterLines="0" w:afterAutospacing="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62">
    <w:name w:val="Light List Accent 6"/>
    <w:basedOn w:val="104"/>
    <w:unhideWhenUsed/>
    <w:qFormat/>
    <w:uiPriority w:val="61"/>
    <w:pPr>
      <w:spacing w:after="0" w:line="240" w:lineRule="auto"/>
    </w:pPr>
    <w:rPr>
      <w:rFonts w:asciiTheme="majorHAnsi" w:hAnsiTheme="majorHAnsi"/>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beforeLines="0" w:beforeAutospacing="0" w:after="0" w:afterLines="0" w:afterAutospacing="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63">
    <w:name w:val="Light Grid"/>
    <w:basedOn w:val="104"/>
    <w:unhideWhenUsed/>
    <w:qFormat/>
    <w:uiPriority w:val="62"/>
    <w:pPr>
      <w:spacing w:after="0" w:line="240" w:lineRule="auto"/>
    </w:pPr>
    <w:rPr>
      <w:rFonts w:ascii="Times New Roman" w:hAnsi="Times New Roman" w:eastAsia="Times New Roman" w:cs="Times New Roman"/>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beforeLines="0" w:beforeAutospacing="0" w:after="0" w:afterLines="0" w:afterAutospacing="0" w:line="240" w:lineRule="auto"/>
      </w:pPr>
      <w:rPr>
        <w:rFonts w:hint="default" w:ascii="Cambria" w:hAnsi="Cambria"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4">
    <w:name w:val="Light Grid Accent 1"/>
    <w:basedOn w:val="104"/>
    <w:unhideWhenUsed/>
    <w:qFormat/>
    <w:uiPriority w:val="62"/>
    <w:pPr>
      <w:spacing w:after="0" w:line="240" w:lineRule="auto"/>
    </w:pPr>
    <w:rPr>
      <w:rFonts w:ascii="Times New Roman" w:hAnsi="Times New Roman" w:eastAsia="Times New Roman" w:cs="Times New Roman"/>
      <w:sz w:val="20"/>
      <w:szCs w:val="20"/>
    </w:rPr>
    <w:tblPr>
      <w:tblBorders>
        <w:top w:val="single" w:color="F07F09" w:sz="8" w:space="0"/>
        <w:left w:val="single" w:color="F07F09" w:sz="8" w:space="0"/>
        <w:bottom w:val="single" w:color="F07F09" w:sz="8" w:space="0"/>
        <w:right w:val="single" w:color="F07F09" w:sz="8" w:space="0"/>
        <w:insideH w:val="single" w:color="F07F09" w:sz="8" w:space="0"/>
        <w:insideV w:val="single" w:color="F07F09" w:sz="8" w:space="0"/>
      </w:tblBorders>
    </w:tblPr>
    <w:tblStylePr w:type="firstRow">
      <w:pPr>
        <w:spacing w:before="0" w:beforeLines="0" w:beforeAutospacing="0" w:after="0" w:afterLines="0" w:afterAutospacing="0" w:line="240" w:lineRule="auto"/>
      </w:pPr>
      <w:rPr>
        <w:rFonts w:hint="default" w:ascii="Cambria" w:hAnsi="Cambria" w:eastAsia="Times New Roman" w:cs="Times New Roman"/>
        <w:b/>
        <w:bCs/>
      </w:rPr>
      <w:tblPr/>
      <w:tcPr>
        <w:tcBorders>
          <w:top w:val="single" w:color="F07F09" w:sz="8" w:space="0"/>
          <w:left w:val="single" w:color="F07F09" w:sz="8" w:space="0"/>
          <w:bottom w:val="single" w:color="F07F09" w:sz="18" w:space="0"/>
          <w:right w:val="single" w:color="F07F09"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blPr/>
      <w:tcPr>
        <w:tcBorders>
          <w:top w:val="double" w:color="F07F09" w:sz="6" w:space="0"/>
          <w:left w:val="single" w:color="F07F09" w:sz="8" w:space="0"/>
          <w:bottom w:val="single" w:color="F07F09" w:sz="8" w:space="0"/>
          <w:right w:val="single" w:color="F07F09" w:sz="8" w:space="0"/>
          <w:insideH w:val="nil"/>
          <w:insideV w:val="single"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blPr/>
      <w:tcPr>
        <w:tcBorders>
          <w:top w:val="single" w:color="F07F09" w:sz="8" w:space="0"/>
          <w:left w:val="single" w:color="F07F09" w:sz="8" w:space="0"/>
          <w:bottom w:val="single" w:color="F07F09" w:sz="8" w:space="0"/>
          <w:right w:val="single" w:color="F07F09" w:sz="8" w:space="0"/>
        </w:tcBorders>
      </w:tcPr>
    </w:tblStylePr>
    <w:tblStylePr w:type="band1Vert">
      <w:tblPr/>
      <w:tcPr>
        <w:tcBorders>
          <w:top w:val="single" w:color="F07F09" w:sz="8" w:space="0"/>
          <w:left w:val="single" w:color="F07F09" w:sz="8" w:space="0"/>
          <w:bottom w:val="single" w:color="F07F09" w:sz="8" w:space="0"/>
          <w:right w:val="single" w:color="F07F09" w:sz="8" w:space="0"/>
        </w:tcBorders>
        <w:shd w:val="clear" w:color="auto" w:fill="FCDFC0"/>
      </w:tcPr>
    </w:tblStylePr>
    <w:tblStylePr w:type="band1Horz">
      <w:tblPr/>
      <w:tcPr>
        <w:tcBorders>
          <w:top w:val="single" w:color="F07F09" w:sz="8" w:space="0"/>
          <w:left w:val="single" w:color="F07F09" w:sz="8" w:space="0"/>
          <w:bottom w:val="single" w:color="F07F09" w:sz="8" w:space="0"/>
          <w:right w:val="single" w:color="F07F09" w:sz="8" w:space="0"/>
          <w:insideV w:val="single" w:sz="8" w:space="0"/>
        </w:tcBorders>
        <w:shd w:val="clear" w:color="auto" w:fill="FCDFC0"/>
      </w:tcPr>
    </w:tblStylePr>
    <w:tblStylePr w:type="band2Horz">
      <w:tblPr/>
      <w:tcPr>
        <w:tcBorders>
          <w:top w:val="single" w:color="F07F09" w:sz="8" w:space="0"/>
          <w:left w:val="single" w:color="F07F09" w:sz="8" w:space="0"/>
          <w:bottom w:val="single" w:color="F07F09" w:sz="8" w:space="0"/>
          <w:right w:val="single" w:color="F07F09" w:sz="8" w:space="0"/>
          <w:insideV w:val="single" w:sz="8" w:space="0"/>
        </w:tcBorders>
      </w:tcPr>
    </w:tblStylePr>
  </w:style>
  <w:style w:type="table" w:styleId="165">
    <w:name w:val="Light Grid Accent 2"/>
    <w:basedOn w:val="104"/>
    <w:unhideWhenUsed/>
    <w:qFormat/>
    <w:uiPriority w:val="62"/>
    <w:pPr>
      <w:spacing w:after="0" w:line="240" w:lineRule="auto"/>
    </w:pPr>
    <w:rPr>
      <w:rFonts w:asciiTheme="majorHAnsi" w:hAnsiTheme="majorHAnsi"/>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66">
    <w:name w:val="Light Grid Accent 3"/>
    <w:basedOn w:val="104"/>
    <w:unhideWhenUsed/>
    <w:qFormat/>
    <w:uiPriority w:val="62"/>
    <w:pPr>
      <w:spacing w:after="0" w:line="240" w:lineRule="auto"/>
    </w:pPr>
    <w:rPr>
      <w:rFonts w:asciiTheme="majorHAnsi" w:hAnsiTheme="majorHAnsi"/>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67">
    <w:name w:val="Light Grid Accent 4"/>
    <w:basedOn w:val="104"/>
    <w:unhideWhenUsed/>
    <w:qFormat/>
    <w:uiPriority w:val="62"/>
    <w:pPr>
      <w:spacing w:after="0" w:line="240" w:lineRule="auto"/>
    </w:pPr>
    <w:rPr>
      <w:rFonts w:asciiTheme="majorHAnsi" w:hAnsiTheme="majorHAnsi"/>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68">
    <w:name w:val="Light Grid Accent 5"/>
    <w:basedOn w:val="104"/>
    <w:unhideWhenUsed/>
    <w:qFormat/>
    <w:uiPriority w:val="62"/>
    <w:pPr>
      <w:spacing w:after="0" w:line="240" w:lineRule="auto"/>
    </w:pPr>
    <w:rPr>
      <w:rFonts w:asciiTheme="majorHAnsi" w:hAnsiTheme="majorHAnsi"/>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69">
    <w:name w:val="Light Grid Accent 6"/>
    <w:basedOn w:val="104"/>
    <w:unhideWhenUsed/>
    <w:qFormat/>
    <w:uiPriority w:val="62"/>
    <w:pPr>
      <w:spacing w:after="0" w:line="240" w:lineRule="auto"/>
    </w:pPr>
    <w:rPr>
      <w:rFonts w:asciiTheme="majorHAnsi" w:hAnsiTheme="majorHAnsi"/>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beforeLines="0" w:beforeAutospacing="0" w:after="0" w:afterLines="0" w:afterAutospacing="0" w:line="240" w:lineRule="auto"/>
      </w:pPr>
      <w:rPr>
        <w:rFonts w:hint="default"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hint="default" w:asciiTheme="majorHAnsi" w:hAnsiTheme="majorHAnsi" w:eastAsiaTheme="majorEastAsia" w:cstheme="majorBidi"/>
        <w:b/>
        <w:bCs/>
      </w:rPr>
    </w:tblStylePr>
    <w:tblStylePr w:type="lastCol">
      <w:rPr>
        <w:rFonts w:hint="default"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70">
    <w:name w:val="Medium Shading 1"/>
    <w:basedOn w:val="104"/>
    <w:unhideWhenUsed/>
    <w:qFormat/>
    <w:uiPriority w:val="63"/>
    <w:pPr>
      <w:spacing w:after="0" w:line="240" w:lineRule="auto"/>
    </w:pPr>
    <w:rPr>
      <w:rFonts w:ascii="Times New Roman" w:hAnsi="Times New Roman" w:eastAsia="Times New Roman" w:cs="Times New Roman"/>
      <w:sz w:val="20"/>
      <w:szCs w:val="20"/>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beforeLines="0" w:beforeAutospacing="0" w:after="0" w:afterLines="0" w:afterAutospacing="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beforeLines="0" w:beforeAutospacing="0" w:after="0" w:afterLines="0" w:afterAutospacing="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1">
    <w:name w:val="Medium Shading 1 Accent 1"/>
    <w:basedOn w:val="104"/>
    <w:unhideWhenUsed/>
    <w:qFormat/>
    <w:uiPriority w:val="63"/>
    <w:pPr>
      <w:spacing w:after="0" w:line="240" w:lineRule="auto"/>
    </w:pPr>
    <w:rPr>
      <w:rFonts w:ascii="Times New Roman" w:hAnsi="Times New Roman" w:eastAsia="Times New Roman" w:cs="Times New Roman"/>
      <w:sz w:val="20"/>
      <w:szCs w:val="20"/>
    </w:rPr>
    <w:tblPr>
      <w:tblBorders>
        <w:top w:val="single" w:color="F89E42" w:sz="8" w:space="0"/>
        <w:left w:val="single" w:color="F89E42" w:sz="8" w:space="0"/>
        <w:bottom w:val="single" w:color="F89E42" w:sz="8" w:space="0"/>
        <w:right w:val="single" w:color="F89E42" w:sz="8" w:space="0"/>
        <w:insideH w:val="single" w:color="F89E42" w:sz="8" w:space="0"/>
      </w:tblBorders>
    </w:tblPr>
    <w:tblStylePr w:type="firstRow">
      <w:pPr>
        <w:spacing w:before="0" w:beforeLines="0" w:beforeAutospacing="0" w:after="0" w:afterLines="0" w:afterAutospacing="0" w:line="240" w:lineRule="auto"/>
      </w:pPr>
      <w:rPr>
        <w:b/>
        <w:bCs/>
        <w:color w:val="FFFFFF"/>
      </w:rPr>
      <w:tblPr/>
      <w:tcPr>
        <w:tcBorders>
          <w:top w:val="single" w:color="F89E42" w:sz="8" w:space="0"/>
          <w:left w:val="single" w:color="F89E42" w:sz="8" w:space="0"/>
          <w:bottom w:val="single" w:color="F89E42" w:sz="8" w:space="0"/>
          <w:right w:val="single" w:color="F89E42" w:sz="8" w:space="0"/>
          <w:insideH w:val="nil"/>
          <w:insideV w:val="nil"/>
        </w:tcBorders>
        <w:shd w:val="clear" w:color="auto" w:fill="F07F09"/>
      </w:tcPr>
    </w:tblStylePr>
    <w:tblStylePr w:type="lastRow">
      <w:pPr>
        <w:spacing w:before="0" w:beforeLines="0" w:beforeAutospacing="0" w:after="0" w:afterLines="0" w:afterAutospacing="0" w:line="240" w:lineRule="auto"/>
      </w:pPr>
      <w:rPr>
        <w:b/>
        <w:bCs/>
      </w:rPr>
      <w:tblPr/>
      <w:tcPr>
        <w:tcBorders>
          <w:top w:val="double" w:color="F89E42" w:sz="6" w:space="0"/>
          <w:left w:val="single" w:color="F89E42" w:sz="8" w:space="0"/>
          <w:bottom w:val="single" w:color="F89E42" w:sz="8" w:space="0"/>
          <w:right w:val="single" w:color="F89E42" w:sz="8" w:space="0"/>
          <w:insideH w:val="nil"/>
          <w:insideV w:val="nil"/>
        </w:tcBorders>
      </w:tcPr>
    </w:tblStylePr>
    <w:tblStylePr w:type="firstCol">
      <w:rPr>
        <w:b/>
        <w:bCs/>
      </w:rPr>
    </w:tblStylePr>
    <w:tblStylePr w:type="lastCol">
      <w:rPr>
        <w:b/>
        <w:bCs/>
      </w:rPr>
    </w:tblStylePr>
    <w:tblStylePr w:type="band1Vert">
      <w:tblPr/>
      <w:tcPr>
        <w:shd w:val="clear" w:color="auto" w:fill="FCDFC0"/>
      </w:tcPr>
    </w:tblStylePr>
    <w:tblStylePr w:type="band1Horz">
      <w:tblPr/>
      <w:tcPr>
        <w:tcBorders>
          <w:insideH w:val="nil"/>
          <w:insideV w:val="nil"/>
        </w:tcBorders>
        <w:shd w:val="clear" w:color="auto" w:fill="FCDFC0"/>
      </w:tcPr>
    </w:tblStylePr>
    <w:tblStylePr w:type="band2Horz">
      <w:tblPr/>
      <w:tcPr>
        <w:tcBorders>
          <w:insideH w:val="nil"/>
          <w:insideV w:val="nil"/>
        </w:tcBorders>
      </w:tcPr>
    </w:tblStylePr>
  </w:style>
  <w:style w:type="table" w:styleId="172">
    <w:name w:val="Medium Shading 1 Accent 2"/>
    <w:basedOn w:val="104"/>
    <w:unhideWhenUsed/>
    <w:qFormat/>
    <w:uiPriority w:val="63"/>
    <w:pPr>
      <w:spacing w:after="0" w:line="240" w:lineRule="auto"/>
    </w:pPr>
    <w:rPr>
      <w:rFonts w:asciiTheme="majorHAnsi" w:hAnsiTheme="majorHAnsi"/>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beforeLines="0" w:beforeAutospacing="0" w:after="0" w:afterLines="0" w:afterAutospacing="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73">
    <w:name w:val="Medium Shading 1 Accent 3"/>
    <w:basedOn w:val="104"/>
    <w:unhideWhenUsed/>
    <w:qFormat/>
    <w:uiPriority w:val="63"/>
    <w:pPr>
      <w:spacing w:after="0" w:line="240" w:lineRule="auto"/>
    </w:pPr>
    <w:rPr>
      <w:rFonts w:asciiTheme="majorHAnsi" w:hAnsiTheme="majorHAnsi"/>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beforeLines="0" w:beforeAutospacing="0" w:after="0" w:afterLines="0" w:afterAutospacing="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74">
    <w:name w:val="Medium Shading 1 Accent 4"/>
    <w:basedOn w:val="104"/>
    <w:unhideWhenUsed/>
    <w:qFormat/>
    <w:uiPriority w:val="63"/>
    <w:pPr>
      <w:spacing w:after="0" w:line="240" w:lineRule="auto"/>
    </w:pPr>
    <w:rPr>
      <w:rFonts w:asciiTheme="majorHAnsi" w:hAnsiTheme="majorHAnsi"/>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beforeLines="0" w:beforeAutospacing="0" w:after="0" w:afterLines="0" w:afterAutospacing="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75">
    <w:name w:val="Medium Shading 1 Accent 5"/>
    <w:basedOn w:val="104"/>
    <w:unhideWhenUsed/>
    <w:qFormat/>
    <w:uiPriority w:val="63"/>
    <w:pPr>
      <w:spacing w:after="0" w:line="240" w:lineRule="auto"/>
    </w:pPr>
    <w:rPr>
      <w:rFonts w:asciiTheme="majorHAnsi" w:hAnsiTheme="majorHAnsi"/>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beforeLines="0" w:beforeAutospacing="0" w:after="0" w:afterLines="0" w:afterAutospacing="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76">
    <w:name w:val="Medium Shading 1 Accent 6"/>
    <w:basedOn w:val="104"/>
    <w:unhideWhenUsed/>
    <w:qFormat/>
    <w:uiPriority w:val="63"/>
    <w:pPr>
      <w:spacing w:after="0" w:line="240" w:lineRule="auto"/>
    </w:pPr>
    <w:rPr>
      <w:rFonts w:asciiTheme="majorHAnsi" w:hAnsiTheme="majorHAnsi"/>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beforeLines="0" w:beforeAutospacing="0" w:after="0" w:afterLines="0" w:afterAutospacing="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77">
    <w:name w:val="Medium Shading 2"/>
    <w:basedOn w:val="104"/>
    <w:unhideWhenUsed/>
    <w:qFormat/>
    <w:uiPriority w:val="64"/>
    <w:pPr>
      <w:spacing w:after="0" w:line="240" w:lineRule="auto"/>
    </w:pPr>
    <w:rPr>
      <w:rFonts w:ascii="Times New Roman" w:hAnsi="Times New Roman" w:eastAsia="Times New Roman" w:cs="Times New Roman"/>
      <w:sz w:val="20"/>
      <w:szCs w:val="20"/>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178">
    <w:name w:val="Medium Shading 2 Accent 1"/>
    <w:basedOn w:val="104"/>
    <w:unhideWhenUsed/>
    <w:qFormat/>
    <w:uiPriority w:val="64"/>
    <w:pPr>
      <w:spacing w:after="0" w:line="240" w:lineRule="auto"/>
    </w:pPr>
    <w:rPr>
      <w:rFonts w:ascii="Times New Roman" w:hAnsi="Times New Roman" w:eastAsia="Times New Roman" w:cs="Times New Roman"/>
      <w:sz w:val="20"/>
      <w:szCs w:val="20"/>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07F09"/>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07F09"/>
      </w:tcPr>
    </w:tblStylePr>
    <w:tblStylePr w:type="lastCol">
      <w:rPr>
        <w:b/>
        <w:bCs/>
        <w:color w:val="FFFFFF"/>
      </w:rPr>
      <w:tblPr/>
      <w:tcPr>
        <w:tcBorders>
          <w:left w:val="nil"/>
          <w:right w:val="nil"/>
          <w:insideH w:val="nil"/>
          <w:insideV w:val="nil"/>
        </w:tcBorders>
        <w:shd w:val="clear" w:color="auto" w:fill="F07F0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179">
    <w:name w:val="Medium Shading 2 Accent 2"/>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0">
    <w:name w:val="Medium Shading 2 Accent 3"/>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1">
    <w:name w:val="Medium Shading 2 Accent 4"/>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2">
    <w:name w:val="Medium Shading 2 Accent 5"/>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3">
    <w:name w:val="Medium Shading 2 Accent 6"/>
    <w:basedOn w:val="104"/>
    <w:unhideWhenUsed/>
    <w:qFormat/>
    <w:uiPriority w:val="64"/>
    <w:pPr>
      <w:spacing w:after="0" w:line="240" w:lineRule="auto"/>
    </w:pPr>
    <w:rPr>
      <w:rFonts w:asciiTheme="majorHAnsi" w:hAnsiTheme="majorHAnsi"/>
    </w:rPr>
    <w:tblPr>
      <w:tblBorders>
        <w:top w:val="single" w:color="auto" w:sz="18" w:space="0"/>
        <w:bottom w:val="single" w:color="auto" w:sz="18" w:space="0"/>
      </w:tblBorders>
    </w:tblPr>
    <w:tblStylePr w:type="firstRow">
      <w:pPr>
        <w:spacing w:before="0" w:beforeLines="0" w:beforeAutospacing="0" w:after="0" w:afterLines="0" w:afterAutospacing="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beforeLines="0" w:beforeAutospacing="0" w:after="0" w:afterLines="0" w:afterAutospacing="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84">
    <w:name w:val="Medium List 1"/>
    <w:basedOn w:val="104"/>
    <w:unhideWhenUsed/>
    <w:qFormat/>
    <w:uiPriority w:val="65"/>
    <w:pPr>
      <w:spacing w:after="0" w:line="240" w:lineRule="auto"/>
    </w:pPr>
    <w:rPr>
      <w:rFonts w:ascii="Times New Roman" w:hAnsi="Times New Roman" w:eastAsia="Times New Roman" w:cs="Times New Roman"/>
      <w:color w:val="000000"/>
      <w:sz w:val="20"/>
      <w:szCs w:val="20"/>
    </w:rPr>
    <w:tblPr>
      <w:tblBorders>
        <w:top w:val="single" w:color="000000" w:sz="8" w:space="0"/>
        <w:bottom w:val="single" w:color="000000" w:sz="8" w:space="0"/>
      </w:tblBorders>
    </w:tblPr>
    <w:tblStylePr w:type="firstRow">
      <w:rPr>
        <w:rFonts w:hint="default" w:ascii="Cambria" w:hAnsi="Cambria" w:eastAsia="Times New Roman" w:cs="Times New Roman"/>
      </w:rPr>
      <w:tblPr/>
      <w:tcPr>
        <w:tcBorders>
          <w:top w:val="nil"/>
          <w:bottom w:val="single" w:color="000000" w:sz="8" w:space="0"/>
        </w:tcBorders>
      </w:tcPr>
    </w:tblStylePr>
    <w:tblStylePr w:type="lastRow">
      <w:rPr>
        <w:b/>
        <w:bCs/>
        <w:color w:val="323232"/>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5">
    <w:name w:val="Medium List 1 Accent 1"/>
    <w:basedOn w:val="104"/>
    <w:unhideWhenUsed/>
    <w:qFormat/>
    <w:uiPriority w:val="65"/>
    <w:pPr>
      <w:spacing w:after="0" w:line="240" w:lineRule="auto"/>
    </w:pPr>
    <w:rPr>
      <w:rFonts w:ascii="Times New Roman" w:hAnsi="Times New Roman" w:eastAsia="Times New Roman" w:cs="Times New Roman"/>
      <w:color w:val="000000"/>
      <w:sz w:val="20"/>
      <w:szCs w:val="20"/>
    </w:rPr>
    <w:tblPr>
      <w:tblBorders>
        <w:top w:val="single" w:color="F07F09" w:sz="8" w:space="0"/>
        <w:bottom w:val="single" w:color="F07F09" w:sz="8" w:space="0"/>
      </w:tblBorders>
    </w:tblPr>
    <w:tblStylePr w:type="firstRow">
      <w:rPr>
        <w:rFonts w:hint="default" w:ascii="Cambria" w:hAnsi="Cambria" w:eastAsia="Times New Roman" w:cs="Times New Roman"/>
      </w:rPr>
      <w:tblPr/>
      <w:tcPr>
        <w:tcBorders>
          <w:top w:val="nil"/>
          <w:bottom w:val="single" w:color="F07F09" w:sz="8" w:space="0"/>
        </w:tcBorders>
      </w:tcPr>
    </w:tblStylePr>
    <w:tblStylePr w:type="lastRow">
      <w:rPr>
        <w:b/>
        <w:bCs/>
        <w:color w:val="323232"/>
      </w:rPr>
      <w:tblPr/>
      <w:tcPr>
        <w:tcBorders>
          <w:top w:val="single" w:color="F07F09" w:sz="8" w:space="0"/>
          <w:bottom w:val="single" w:color="F07F09" w:sz="8" w:space="0"/>
        </w:tcBorders>
      </w:tcPr>
    </w:tblStylePr>
    <w:tblStylePr w:type="firstCol">
      <w:rPr>
        <w:b/>
        <w:bCs/>
      </w:rPr>
    </w:tblStylePr>
    <w:tblStylePr w:type="lastCol">
      <w:rPr>
        <w:b/>
        <w:bCs/>
      </w:rPr>
      <w:tblPr/>
      <w:tcPr>
        <w:tcBorders>
          <w:top w:val="single" w:color="F07F09" w:sz="8" w:space="0"/>
          <w:bottom w:val="single" w:color="F07F09" w:sz="8" w:space="0"/>
        </w:tcBorders>
      </w:tcPr>
    </w:tblStylePr>
    <w:tblStylePr w:type="band1Vert">
      <w:tblPr/>
      <w:tcPr>
        <w:shd w:val="clear" w:color="auto" w:fill="FCDFC0"/>
      </w:tcPr>
    </w:tblStylePr>
    <w:tblStylePr w:type="band1Horz">
      <w:tblPr/>
      <w:tcPr>
        <w:shd w:val="clear" w:color="auto" w:fill="FCDFC0"/>
      </w:tcPr>
    </w:tblStylePr>
  </w:style>
  <w:style w:type="table" w:styleId="186">
    <w:name w:val="Medium List 1 Accent 2"/>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hint="default"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87">
    <w:name w:val="Medium List 1 Accent 3"/>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hint="default"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88">
    <w:name w:val="Medium List 1 Accent 4"/>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hint="default"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89">
    <w:name w:val="Medium List 1 Accent 5"/>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hint="default"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90">
    <w:name w:val="Medium List 1 Accent 6"/>
    <w:basedOn w:val="104"/>
    <w:unhideWhenUsed/>
    <w:qFormat/>
    <w:uiPriority w:val="65"/>
    <w:pPr>
      <w:spacing w:after="0" w:line="240" w:lineRule="auto"/>
    </w:pPr>
    <w:rPr>
      <w:rFonts w:asciiTheme="majorHAnsi" w:hAnsiTheme="majorHAnsi"/>
      <w:color w:val="000000" w:themeColor="text1"/>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hint="default"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91">
    <w:name w:val="Medium List 2"/>
    <w:basedOn w:val="104"/>
    <w:unhideWhenUsed/>
    <w:qFormat/>
    <w:uiPriority w:val="66"/>
    <w:pPr>
      <w:spacing w:after="0" w:line="240" w:lineRule="auto"/>
    </w:pPr>
    <w:rPr>
      <w:rFonts w:ascii="Cambria" w:hAnsi="Cambria" w:eastAsia="Times New Roman" w:cs="Times New Roman"/>
      <w:color w:val="000000"/>
      <w:sz w:val="20"/>
      <w:szCs w:val="2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2">
    <w:name w:val="Medium List 2 Accent 1"/>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93">
    <w:name w:val="Medium List 2 Accent 2"/>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94">
    <w:name w:val="Medium List 2 Accent 3"/>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95">
    <w:name w:val="Medium List 2 Accent 4"/>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96">
    <w:name w:val="Medium List 2 Accent 5"/>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97">
    <w:name w:val="Medium List 2 Accent 6"/>
    <w:basedOn w:val="104"/>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98">
    <w:name w:val="Medium Grid 1"/>
    <w:basedOn w:val="104"/>
    <w:unhideWhenUsed/>
    <w:qFormat/>
    <w:uiPriority w:val="67"/>
    <w:pPr>
      <w:spacing w:after="0" w:line="240" w:lineRule="auto"/>
    </w:pPr>
    <w:rPr>
      <w:rFonts w:ascii="Times New Roman" w:hAnsi="Times New Roman" w:eastAsia="Times New Roman" w:cs="Times New Roman"/>
      <w:sz w:val="20"/>
      <w:szCs w:val="20"/>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99">
    <w:name w:val="Medium Grid 1 Accent 1"/>
    <w:basedOn w:val="104"/>
    <w:unhideWhenUsed/>
    <w:qFormat/>
    <w:uiPriority w:val="67"/>
    <w:pPr>
      <w:spacing w:after="0" w:line="240" w:lineRule="auto"/>
    </w:pPr>
    <w:rPr>
      <w:rFonts w:asciiTheme="majorHAnsi" w:hAnsiTheme="majorHAnsi"/>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00">
    <w:name w:val="Medium Grid 1 Accent 2"/>
    <w:basedOn w:val="104"/>
    <w:unhideWhenUsed/>
    <w:qFormat/>
    <w:uiPriority w:val="67"/>
    <w:pPr>
      <w:spacing w:after="0" w:line="240" w:lineRule="auto"/>
    </w:pPr>
    <w:rPr>
      <w:rFonts w:asciiTheme="majorHAnsi" w:hAnsiTheme="majorHAnsi"/>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01">
    <w:name w:val="Medium Grid 1 Accent 3"/>
    <w:basedOn w:val="104"/>
    <w:unhideWhenUsed/>
    <w:qFormat/>
    <w:uiPriority w:val="67"/>
    <w:pPr>
      <w:spacing w:after="0" w:line="240" w:lineRule="auto"/>
    </w:pPr>
    <w:rPr>
      <w:rFonts w:asciiTheme="majorHAnsi" w:hAnsiTheme="majorHAnsi"/>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02">
    <w:name w:val="Medium Grid 1 Accent 4"/>
    <w:basedOn w:val="104"/>
    <w:unhideWhenUsed/>
    <w:qFormat/>
    <w:uiPriority w:val="67"/>
    <w:pPr>
      <w:spacing w:after="0" w:line="240" w:lineRule="auto"/>
    </w:pPr>
    <w:rPr>
      <w:rFonts w:asciiTheme="majorHAnsi" w:hAnsiTheme="majorHAnsi"/>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03">
    <w:name w:val="Medium Grid 1 Accent 5"/>
    <w:basedOn w:val="104"/>
    <w:unhideWhenUsed/>
    <w:qFormat/>
    <w:uiPriority w:val="67"/>
    <w:pPr>
      <w:spacing w:after="0" w:line="240" w:lineRule="auto"/>
    </w:pPr>
    <w:rPr>
      <w:rFonts w:asciiTheme="majorHAnsi" w:hAnsiTheme="majorHAnsi"/>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04">
    <w:name w:val="Medium Grid 1 Accent 6"/>
    <w:basedOn w:val="104"/>
    <w:unhideWhenUsed/>
    <w:qFormat/>
    <w:uiPriority w:val="67"/>
    <w:pPr>
      <w:spacing w:after="0" w:line="240" w:lineRule="auto"/>
    </w:pPr>
    <w:rPr>
      <w:rFonts w:asciiTheme="majorHAnsi" w:hAnsiTheme="majorHAnsi"/>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205">
    <w:name w:val="Medium Grid 2"/>
    <w:basedOn w:val="104"/>
    <w:unhideWhenUsed/>
    <w:qFormat/>
    <w:uiPriority w:val="68"/>
    <w:pPr>
      <w:spacing w:after="0" w:line="240" w:lineRule="auto"/>
    </w:pPr>
    <w:rPr>
      <w:rFonts w:ascii="Cambria" w:hAnsi="Cambria" w:eastAsia="Times New Roman" w:cs="Times New Roman"/>
      <w:color w:val="000000"/>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6">
    <w:name w:val="Medium Grid 2 Accent 1"/>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207">
    <w:name w:val="Medium Grid 2 Accent 2"/>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208">
    <w:name w:val="Medium Grid 2 Accent 3"/>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209">
    <w:name w:val="Medium Grid 2 Accent 4"/>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210">
    <w:name w:val="Medium Grid 2 Accent 5"/>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211">
    <w:name w:val="Medium Grid 2 Accent 6"/>
    <w:basedOn w:val="104"/>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212">
    <w:name w:val="Medium Grid 3"/>
    <w:basedOn w:val="104"/>
    <w:unhideWhenUsed/>
    <w:qFormat/>
    <w:uiPriority w:val="69"/>
    <w:pPr>
      <w:spacing w:after="0" w:line="240" w:lineRule="auto"/>
    </w:pPr>
    <w:rPr>
      <w:rFonts w:ascii="Times New Roman" w:hAnsi="Times New Roman" w:eastAsia="Times New Roman" w:cs="Times New Roman"/>
      <w:sz w:val="20"/>
      <w:szCs w:val="20"/>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3">
    <w:name w:val="Medium Grid 3 Accent 1"/>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214">
    <w:name w:val="Medium Grid 3 Accent 2"/>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215">
    <w:name w:val="Medium Grid 3 Accent 3"/>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216">
    <w:name w:val="Medium Grid 3 Accent 4"/>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217">
    <w:name w:val="Medium Grid 3 Accent 5"/>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218">
    <w:name w:val="Medium Grid 3 Accent 6"/>
    <w:basedOn w:val="104"/>
    <w:unhideWhenUsed/>
    <w:qFormat/>
    <w:uiPriority w:val="69"/>
    <w:pPr>
      <w:spacing w:after="0" w:line="240" w:lineRule="auto"/>
    </w:pPr>
    <w:rPr>
      <w:rFonts w:asciiTheme="majorHAnsi" w:hAnsiTheme="majorHAns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219">
    <w:name w:val="Dark List"/>
    <w:basedOn w:val="104"/>
    <w:unhideWhenUsed/>
    <w:qFormat/>
    <w:uiPriority w:val="70"/>
    <w:pPr>
      <w:spacing w:after="0" w:line="240" w:lineRule="auto"/>
    </w:pPr>
    <w:rPr>
      <w:rFonts w:ascii="Times New Roman" w:hAnsi="Times New Roman" w:eastAsia="Times New Roman" w:cs="Times New Roman"/>
      <w:color w:val="FFFFFF"/>
      <w:sz w:val="20"/>
      <w:szCs w:val="20"/>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0">
    <w:name w:val="Dark List Accent 1"/>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1">
    <w:name w:val="Dark List Accent 2"/>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222">
    <w:name w:val="Dark List Accent 3"/>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223">
    <w:name w:val="Dark List Accent 4"/>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224">
    <w:name w:val="Dark List Accent 5"/>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225">
    <w:name w:val="Dark List Accent 6"/>
    <w:basedOn w:val="104"/>
    <w:unhideWhenUsed/>
    <w:qFormat/>
    <w:uiPriority w:val="70"/>
    <w:pPr>
      <w:spacing w:after="0" w:line="240" w:lineRule="auto"/>
    </w:pPr>
    <w:rPr>
      <w:rFonts w:asciiTheme="majorHAnsi" w:hAnsiTheme="majorHAnsi"/>
      <w:color w:val="FFFFFF" w:themeColor="background1"/>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226">
    <w:name w:val="Colorful Shading"/>
    <w:basedOn w:val="104"/>
    <w:unhideWhenUsed/>
    <w:qFormat/>
    <w:uiPriority w:val="71"/>
    <w:pPr>
      <w:spacing w:after="0" w:line="240" w:lineRule="auto"/>
    </w:pPr>
    <w:rPr>
      <w:rFonts w:ascii="Times New Roman" w:hAnsi="Times New Roman" w:eastAsia="Times New Roman" w:cs="Times New Roman"/>
      <w:color w:val="000000"/>
      <w:sz w:val="20"/>
      <w:szCs w:val="20"/>
    </w:rPr>
    <w:tblPr>
      <w:tblBorders>
        <w:top w:val="single" w:color="9F2936"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9F293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7">
    <w:name w:val="Colorful Shading Accent 1"/>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8">
    <w:name w:val="Colorful Shading Accent 2"/>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29">
    <w:name w:val="Colorful Shading Accent 3"/>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230">
    <w:name w:val="Colorful Shading Accent 4"/>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1">
    <w:name w:val="Colorful Shading Accent 5"/>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2">
    <w:name w:val="Colorful Shading Accent 6"/>
    <w:basedOn w:val="104"/>
    <w:unhideWhenUsed/>
    <w:qFormat/>
    <w:uiPriority w:val="71"/>
    <w:pPr>
      <w:spacing w:after="0" w:line="240" w:lineRule="auto"/>
    </w:pPr>
    <w:rPr>
      <w:rFonts w:asciiTheme="majorHAnsi" w:hAnsiTheme="majorHAnsi"/>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33">
    <w:name w:val="Colorful List"/>
    <w:basedOn w:val="104"/>
    <w:unhideWhenUsed/>
    <w:qFormat/>
    <w:uiPriority w:val="72"/>
    <w:pPr>
      <w:spacing w:after="0" w:line="240" w:lineRule="auto"/>
    </w:pPr>
    <w:rPr>
      <w:rFonts w:ascii="Times New Roman" w:hAnsi="Times New Roman" w:eastAsia="Times New Roman" w:cs="Times New Roman"/>
      <w:color w:val="000000"/>
      <w:sz w:val="20"/>
      <w:szCs w:val="20"/>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7F212B"/>
      </w:tcPr>
    </w:tblStylePr>
    <w:tblStylePr w:type="lastRow">
      <w:rPr>
        <w:b/>
        <w:bCs/>
        <w:color w:val="7F212B"/>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4">
    <w:name w:val="Colorful List Accent 1"/>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235">
    <w:name w:val="Colorful List Accent 2"/>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236">
    <w:name w:val="Colorful List Accent 3"/>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37">
    <w:name w:val="Colorful List Accent 4"/>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38">
    <w:name w:val="Colorful List Accent 5"/>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39">
    <w:name w:val="Colorful List Accent 6"/>
    <w:basedOn w:val="104"/>
    <w:unhideWhenUsed/>
    <w:qFormat/>
    <w:uiPriority w:val="72"/>
    <w:pPr>
      <w:spacing w:after="0" w:line="240" w:lineRule="auto"/>
    </w:pPr>
    <w:rPr>
      <w:rFonts w:asciiTheme="majorHAnsi" w:hAnsiTheme="majorHAnsi"/>
      <w:color w:val="000000" w:themeColor="text1"/>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40">
    <w:name w:val="Colorful Grid"/>
    <w:basedOn w:val="104"/>
    <w:unhideWhenUsed/>
    <w:qFormat/>
    <w:uiPriority w:val="73"/>
    <w:pPr>
      <w:spacing w:after="0" w:line="240" w:lineRule="auto"/>
    </w:pPr>
    <w:rPr>
      <w:rFonts w:ascii="Times New Roman" w:hAnsi="Times New Roman" w:eastAsia="Times New Roman" w:cs="Times New Roman"/>
      <w:color w:val="000000"/>
      <w:sz w:val="20"/>
      <w:szCs w:val="2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1">
    <w:name w:val="Colorful Grid Accent 1"/>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42">
    <w:name w:val="Colorful Grid Accent 2"/>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43">
    <w:name w:val="Colorful Grid Accent 3"/>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44">
    <w:name w:val="Colorful Grid Accent 4"/>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45">
    <w:name w:val="Colorful Grid Accent 5"/>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46">
    <w:name w:val="Colorful Grid Accent 6"/>
    <w:basedOn w:val="104"/>
    <w:unhideWhenUsed/>
    <w:qFormat/>
    <w:uiPriority w:val="73"/>
    <w:pPr>
      <w:spacing w:after="0" w:line="240" w:lineRule="auto"/>
    </w:pPr>
    <w:rPr>
      <w:rFonts w:asciiTheme="majorHAnsi" w:hAnsiTheme="majorHAnsi"/>
      <w:color w:val="000000" w:themeColor="text1"/>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paragraph" w:customStyle="1" w:styleId="247">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US" w:eastAsia="en-US" w:bidi="ar-SA"/>
    </w:rPr>
  </w:style>
  <w:style w:type="character" w:customStyle="1" w:styleId="248">
    <w:name w:val="页眉 字符"/>
    <w:basedOn w:val="90"/>
    <w:link w:val="61"/>
    <w:qFormat/>
    <w:uiPriority w:val="99"/>
  </w:style>
  <w:style w:type="character" w:customStyle="1" w:styleId="249">
    <w:name w:val="页脚 字符"/>
    <w:basedOn w:val="90"/>
    <w:link w:val="58"/>
    <w:qFormat/>
    <w:uiPriority w:val="99"/>
  </w:style>
  <w:style w:type="character" w:customStyle="1" w:styleId="250">
    <w:name w:val="标题 1 字符"/>
    <w:basedOn w:val="90"/>
    <w:link w:val="2"/>
    <w:qFormat/>
    <w:uiPriority w:val="0"/>
    <w:rPr>
      <w:rFonts w:asciiTheme="majorHAnsi" w:hAnsiTheme="majorHAnsi" w:eastAsiaTheme="majorEastAsia" w:cstheme="majorBidi"/>
      <w:b/>
      <w:sz w:val="36"/>
      <w:szCs w:val="32"/>
    </w:rPr>
  </w:style>
  <w:style w:type="paragraph" w:customStyle="1" w:styleId="251">
    <w:name w:val="List Paragraph"/>
    <w:basedOn w:val="1"/>
    <w:qFormat/>
    <w:uiPriority w:val="34"/>
    <w:pPr>
      <w:spacing w:after="120"/>
      <w:ind w:left="720"/>
    </w:pPr>
  </w:style>
  <w:style w:type="paragraph" w:customStyle="1" w:styleId="252">
    <w:name w:val="TOC Heading"/>
    <w:basedOn w:val="2"/>
    <w:next w:val="1"/>
    <w:unhideWhenUsed/>
    <w:qFormat/>
    <w:uiPriority w:val="39"/>
    <w:pPr>
      <w:numPr>
        <w:numId w:val="0"/>
      </w:numPr>
      <w:outlineLvl w:val="9"/>
    </w:pPr>
  </w:style>
  <w:style w:type="character" w:customStyle="1" w:styleId="253">
    <w:name w:val="标题 2 字符"/>
    <w:basedOn w:val="90"/>
    <w:link w:val="3"/>
    <w:qFormat/>
    <w:uiPriority w:val="0"/>
    <w:rPr>
      <w:rFonts w:asciiTheme="majorHAnsi" w:hAnsiTheme="majorHAnsi" w:eastAsiaTheme="majorEastAsia" w:cstheme="majorBidi"/>
      <w:b/>
      <w:sz w:val="28"/>
      <w:szCs w:val="26"/>
    </w:rPr>
  </w:style>
  <w:style w:type="character" w:customStyle="1" w:styleId="254">
    <w:name w:val="标题 3 字符"/>
    <w:basedOn w:val="90"/>
    <w:link w:val="4"/>
    <w:qFormat/>
    <w:uiPriority w:val="0"/>
    <w:rPr>
      <w:rFonts w:asciiTheme="majorHAnsi" w:hAnsiTheme="majorHAnsi" w:eastAsiaTheme="majorEastAsia" w:cstheme="majorBidi"/>
      <w:sz w:val="24"/>
      <w:szCs w:val="24"/>
    </w:rPr>
  </w:style>
  <w:style w:type="character" w:customStyle="1" w:styleId="255">
    <w:name w:val="Unresolved Mention"/>
    <w:basedOn w:val="90"/>
    <w:unhideWhenUsed/>
    <w:qFormat/>
    <w:uiPriority w:val="99"/>
    <w:rPr>
      <w:color w:val="808080"/>
      <w:shd w:val="clear" w:color="auto" w:fill="E6E6E6"/>
    </w:rPr>
  </w:style>
  <w:style w:type="character" w:customStyle="1" w:styleId="256">
    <w:name w:val="批注文字 字符"/>
    <w:basedOn w:val="90"/>
    <w:link w:val="14"/>
    <w:semiHidden/>
    <w:qFormat/>
    <w:uiPriority w:val="99"/>
    <w:rPr>
      <w:sz w:val="20"/>
      <w:szCs w:val="20"/>
    </w:rPr>
  </w:style>
  <w:style w:type="character" w:customStyle="1" w:styleId="257">
    <w:name w:val="批注主题 字符"/>
    <w:basedOn w:val="256"/>
    <w:link w:val="13"/>
    <w:semiHidden/>
    <w:qFormat/>
    <w:uiPriority w:val="99"/>
    <w:rPr>
      <w:b/>
      <w:bCs/>
      <w:sz w:val="20"/>
      <w:szCs w:val="20"/>
    </w:rPr>
  </w:style>
  <w:style w:type="character" w:customStyle="1" w:styleId="258">
    <w:name w:val="批注框文本 字符"/>
    <w:basedOn w:val="90"/>
    <w:link w:val="57"/>
    <w:semiHidden/>
    <w:qFormat/>
    <w:uiPriority w:val="99"/>
    <w:rPr>
      <w:rFonts w:ascii="Segoe UI" w:hAnsi="Segoe UI" w:cs="Segoe UI"/>
      <w:sz w:val="18"/>
      <w:szCs w:val="18"/>
    </w:rPr>
  </w:style>
  <w:style w:type="paragraph" w:customStyle="1" w:styleId="259">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60">
    <w:name w:val="normaltextrun"/>
    <w:basedOn w:val="90"/>
    <w:qFormat/>
    <w:uiPriority w:val="0"/>
  </w:style>
  <w:style w:type="character" w:customStyle="1" w:styleId="261">
    <w:name w:val="spellingerror"/>
    <w:basedOn w:val="90"/>
    <w:qFormat/>
    <w:uiPriority w:val="0"/>
  </w:style>
  <w:style w:type="character" w:customStyle="1" w:styleId="262">
    <w:name w:val="eop"/>
    <w:basedOn w:val="90"/>
    <w:qFormat/>
    <w:uiPriority w:val="0"/>
  </w:style>
  <w:style w:type="paragraph" w:customStyle="1" w:styleId="263">
    <w:name w:val="Revision"/>
    <w:hidden/>
    <w:semiHidden/>
    <w:qFormat/>
    <w:uiPriority w:val="99"/>
    <w:pPr>
      <w:spacing w:after="0" w:line="240" w:lineRule="auto"/>
    </w:pPr>
    <w:rPr>
      <w:rFonts w:asciiTheme="minorHAnsi" w:hAnsiTheme="minorHAnsi" w:eastAsiaTheme="minorEastAsia" w:cstheme="minorBidi"/>
      <w:sz w:val="22"/>
      <w:szCs w:val="22"/>
      <w:lang w:val="en-US" w:eastAsia="en-US" w:bidi="ar-SA"/>
    </w:rPr>
  </w:style>
  <w:style w:type="character" w:customStyle="1" w:styleId="264">
    <w:name w:val="标题 4 字符"/>
    <w:basedOn w:val="90"/>
    <w:link w:val="5"/>
    <w:qFormat/>
    <w:uiPriority w:val="0"/>
    <w:rPr>
      <w:rFonts w:asciiTheme="majorHAnsi" w:hAnsiTheme="majorHAnsi" w:eastAsiaTheme="majorEastAsia" w:cstheme="majorBidi"/>
      <w:b/>
      <w:iCs/>
      <w:sz w:val="24"/>
    </w:rPr>
  </w:style>
  <w:style w:type="character" w:customStyle="1" w:styleId="265">
    <w:name w:val="Intense Emphasis"/>
    <w:basedOn w:val="90"/>
    <w:qFormat/>
    <w:uiPriority w:val="21"/>
    <w:rPr>
      <w:i/>
      <w:iCs/>
      <w:color w:val="4472C4" w:themeColor="accent1"/>
      <w14:textFill>
        <w14:solidFill>
          <w14:schemeClr w14:val="accent1"/>
        </w14:solidFill>
      </w14:textFill>
    </w:rPr>
  </w:style>
  <w:style w:type="character" w:customStyle="1" w:styleId="266">
    <w:name w:val="标题 5 字符"/>
    <w:basedOn w:val="90"/>
    <w:link w:val="6"/>
    <w:qFormat/>
    <w:uiPriority w:val="0"/>
    <w:rPr>
      <w:rFonts w:eastAsia="Arial Unicode MS" w:cs="Times New Roman" w:asciiTheme="majorHAnsi" w:hAnsiTheme="majorHAnsi"/>
      <w:b/>
      <w:bCs/>
      <w:sz w:val="24"/>
      <w:szCs w:val="20"/>
      <w:lang w:eastAsia="ja-JP"/>
    </w:rPr>
  </w:style>
  <w:style w:type="character" w:customStyle="1" w:styleId="267">
    <w:name w:val="标题 6 字符"/>
    <w:basedOn w:val="90"/>
    <w:link w:val="8"/>
    <w:qFormat/>
    <w:uiPriority w:val="0"/>
    <w:rPr>
      <w:rFonts w:eastAsia="Arial Unicode MS" w:cs="Times New Roman" w:asciiTheme="majorHAnsi" w:hAnsiTheme="majorHAnsi"/>
      <w:b/>
      <w:bCs/>
      <w:sz w:val="24"/>
      <w:szCs w:val="20"/>
      <w:lang w:eastAsia="ja-JP"/>
    </w:rPr>
  </w:style>
  <w:style w:type="character" w:customStyle="1" w:styleId="268">
    <w:name w:val="标题 7 字符"/>
    <w:basedOn w:val="90"/>
    <w:link w:val="9"/>
    <w:semiHidden/>
    <w:qFormat/>
    <w:uiPriority w:val="99"/>
    <w:rPr>
      <w:rFonts w:ascii="Arial" w:hAnsi="Arial" w:eastAsia="MS Mincho" w:cs="Times New Roman"/>
      <w:bCs/>
      <w:iCs/>
      <w:sz w:val="48"/>
      <w:szCs w:val="20"/>
      <w:lang w:eastAsia="ja-JP"/>
    </w:rPr>
  </w:style>
  <w:style w:type="character" w:customStyle="1" w:styleId="269">
    <w:name w:val="标题 8 字符"/>
    <w:basedOn w:val="90"/>
    <w:link w:val="10"/>
    <w:semiHidden/>
    <w:qFormat/>
    <w:uiPriority w:val="99"/>
    <w:rPr>
      <w:rFonts w:ascii="Arial" w:hAnsi="Arial" w:eastAsia="Arial Unicode MS" w:cs="Times New Roman"/>
      <w:b/>
      <w:bCs/>
      <w:sz w:val="28"/>
      <w:szCs w:val="20"/>
      <w:lang w:eastAsia="ja-JP"/>
    </w:rPr>
  </w:style>
  <w:style w:type="character" w:customStyle="1" w:styleId="270">
    <w:name w:val="标题 9 字符"/>
    <w:basedOn w:val="90"/>
    <w:link w:val="11"/>
    <w:semiHidden/>
    <w:qFormat/>
    <w:uiPriority w:val="99"/>
    <w:rPr>
      <w:rFonts w:ascii="Arial" w:hAnsi="Arial" w:eastAsia="Arial Unicode MS" w:cs="Times New Roman"/>
      <w:b/>
      <w:bCs/>
      <w:sz w:val="24"/>
      <w:szCs w:val="20"/>
      <w:lang w:eastAsia="ja-JP"/>
    </w:rPr>
  </w:style>
  <w:style w:type="character" w:customStyle="1" w:styleId="271">
    <w:name w:val="HTML 地址 字符"/>
    <w:basedOn w:val="90"/>
    <w:link w:val="44"/>
    <w:semiHidden/>
    <w:qFormat/>
    <w:uiPriority w:val="0"/>
    <w:rPr>
      <w:rFonts w:eastAsia="Times New Roman" w:asciiTheme="majorHAnsi" w:hAnsiTheme="majorHAnsi"/>
      <w:i/>
      <w:iCs/>
    </w:rPr>
  </w:style>
  <w:style w:type="character" w:customStyle="1" w:styleId="272">
    <w:name w:val="HTML 预设格式 字符"/>
    <w:basedOn w:val="90"/>
    <w:link w:val="85"/>
    <w:semiHidden/>
    <w:qFormat/>
    <w:uiPriority w:val="0"/>
    <w:rPr>
      <w:rFonts w:ascii="Consolas" w:hAnsi="Consolas"/>
      <w:sz w:val="20"/>
      <w:szCs w:val="20"/>
    </w:rPr>
  </w:style>
  <w:style w:type="paragraph" w:customStyle="1" w:styleId="273">
    <w:name w:val="msonormal"/>
    <w:basedOn w:val="1"/>
    <w:qFormat/>
    <w:uiPriority w:val="99"/>
    <w:pPr>
      <w:spacing w:after="120" w:line="276" w:lineRule="auto"/>
    </w:pPr>
    <w:rPr>
      <w:rFonts w:cs="Times New Roman" w:asciiTheme="majorHAnsi" w:hAnsiTheme="majorHAnsi"/>
      <w:szCs w:val="24"/>
    </w:rPr>
  </w:style>
  <w:style w:type="character" w:customStyle="1" w:styleId="274">
    <w:name w:val="脚注文本 字符"/>
    <w:basedOn w:val="90"/>
    <w:link w:val="72"/>
    <w:semiHidden/>
    <w:qFormat/>
    <w:uiPriority w:val="99"/>
    <w:rPr>
      <w:rFonts w:asciiTheme="majorHAnsi" w:hAnsiTheme="majorHAnsi"/>
      <w:sz w:val="20"/>
      <w:szCs w:val="20"/>
    </w:rPr>
  </w:style>
  <w:style w:type="character" w:customStyle="1" w:styleId="275">
    <w:name w:val="题注 字符"/>
    <w:basedOn w:val="90"/>
    <w:link w:val="27"/>
    <w:qFormat/>
    <w:locked/>
    <w:uiPriority w:val="35"/>
    <w:rPr>
      <w:i/>
      <w:iCs/>
      <w:color w:val="44546A" w:themeColor="text2"/>
      <w:sz w:val="18"/>
      <w:szCs w:val="18"/>
      <w14:textFill>
        <w14:solidFill>
          <w14:schemeClr w14:val="tx2"/>
        </w14:solidFill>
      </w14:textFill>
    </w:rPr>
  </w:style>
  <w:style w:type="character" w:customStyle="1" w:styleId="276">
    <w:name w:val="尾注文本 字符"/>
    <w:basedOn w:val="90"/>
    <w:link w:val="55"/>
    <w:semiHidden/>
    <w:qFormat/>
    <w:uiPriority w:val="99"/>
    <w:rPr>
      <w:rFonts w:asciiTheme="majorHAnsi" w:hAnsiTheme="majorHAnsi"/>
      <w:sz w:val="20"/>
      <w:szCs w:val="20"/>
    </w:rPr>
  </w:style>
  <w:style w:type="character" w:customStyle="1" w:styleId="277">
    <w:name w:val="宏文本 字符"/>
    <w:basedOn w:val="90"/>
    <w:link w:val="20"/>
    <w:semiHidden/>
    <w:qFormat/>
    <w:uiPriority w:val="99"/>
    <w:rPr>
      <w:rFonts w:ascii="Consolas" w:hAnsi="Consolas"/>
      <w:sz w:val="20"/>
      <w:szCs w:val="20"/>
    </w:rPr>
  </w:style>
  <w:style w:type="character" w:customStyle="1" w:styleId="278">
    <w:name w:val="标题 字符"/>
    <w:basedOn w:val="90"/>
    <w:link w:val="89"/>
    <w:qFormat/>
    <w:uiPriority w:val="99"/>
    <w:rPr>
      <w:rFonts w:asciiTheme="majorHAnsi" w:hAnsiTheme="majorHAnsi" w:eastAsiaTheme="majorEastAsia" w:cstheme="majorBidi"/>
      <w:color w:val="333F50" w:themeColor="text2" w:themeShade="BF"/>
      <w:spacing w:val="5"/>
      <w:kern w:val="28"/>
      <w:sz w:val="52"/>
      <w:szCs w:val="52"/>
    </w:rPr>
  </w:style>
  <w:style w:type="character" w:customStyle="1" w:styleId="279">
    <w:name w:val="结束语 字符"/>
    <w:basedOn w:val="90"/>
    <w:link w:val="36"/>
    <w:semiHidden/>
    <w:qFormat/>
    <w:uiPriority w:val="99"/>
    <w:rPr>
      <w:rFonts w:asciiTheme="majorHAnsi" w:hAnsiTheme="majorHAnsi"/>
    </w:rPr>
  </w:style>
  <w:style w:type="character" w:customStyle="1" w:styleId="280">
    <w:name w:val="签名 字符"/>
    <w:basedOn w:val="90"/>
    <w:link w:val="62"/>
    <w:semiHidden/>
    <w:qFormat/>
    <w:uiPriority w:val="99"/>
    <w:rPr>
      <w:rFonts w:asciiTheme="majorHAnsi" w:hAnsiTheme="majorHAnsi"/>
    </w:rPr>
  </w:style>
  <w:style w:type="character" w:customStyle="1" w:styleId="281">
    <w:name w:val="正文文本 字符"/>
    <w:basedOn w:val="90"/>
    <w:link w:val="17"/>
    <w:semiHidden/>
    <w:qFormat/>
    <w:uiPriority w:val="99"/>
    <w:rPr>
      <w:rFonts w:asciiTheme="majorHAnsi" w:hAnsiTheme="majorHAnsi"/>
    </w:rPr>
  </w:style>
  <w:style w:type="character" w:customStyle="1" w:styleId="282">
    <w:name w:val="正文文本缩进 字符"/>
    <w:basedOn w:val="90"/>
    <w:link w:val="38"/>
    <w:semiHidden/>
    <w:qFormat/>
    <w:uiPriority w:val="99"/>
    <w:rPr>
      <w:rFonts w:asciiTheme="majorHAnsi" w:hAnsiTheme="majorHAnsi"/>
    </w:rPr>
  </w:style>
  <w:style w:type="character" w:customStyle="1" w:styleId="283">
    <w:name w:val="信息标题 字符"/>
    <w:basedOn w:val="90"/>
    <w:link w:val="84"/>
    <w:semiHidden/>
    <w:qFormat/>
    <w:uiPriority w:val="99"/>
    <w:rPr>
      <w:rFonts w:asciiTheme="majorHAnsi" w:hAnsiTheme="majorHAnsi" w:eastAsiaTheme="majorEastAsia" w:cstheme="majorBidi"/>
      <w:szCs w:val="24"/>
      <w:shd w:val="pct20" w:color="auto" w:fill="auto"/>
    </w:rPr>
  </w:style>
  <w:style w:type="character" w:customStyle="1" w:styleId="284">
    <w:name w:val="副标题 字符"/>
    <w:basedOn w:val="90"/>
    <w:link w:val="68"/>
    <w:qFormat/>
    <w:uiPriority w:val="99"/>
    <w:rPr>
      <w:rFonts w:ascii="Arial" w:hAnsi="Arial" w:eastAsiaTheme="majorEastAsia" w:cstheme="majorBidi"/>
      <w:b/>
      <w:i/>
      <w:iCs/>
      <w:sz w:val="28"/>
      <w:szCs w:val="24"/>
    </w:rPr>
  </w:style>
  <w:style w:type="character" w:customStyle="1" w:styleId="285">
    <w:name w:val="称呼 字符"/>
    <w:basedOn w:val="90"/>
    <w:link w:val="34"/>
    <w:semiHidden/>
    <w:qFormat/>
    <w:uiPriority w:val="99"/>
    <w:rPr>
      <w:rFonts w:asciiTheme="majorHAnsi" w:hAnsiTheme="majorHAnsi"/>
    </w:rPr>
  </w:style>
  <w:style w:type="character" w:customStyle="1" w:styleId="286">
    <w:name w:val="日期 字符"/>
    <w:basedOn w:val="90"/>
    <w:link w:val="53"/>
    <w:semiHidden/>
    <w:qFormat/>
    <w:uiPriority w:val="99"/>
    <w:rPr>
      <w:rFonts w:asciiTheme="majorHAnsi" w:hAnsiTheme="majorHAnsi"/>
    </w:rPr>
  </w:style>
  <w:style w:type="character" w:customStyle="1" w:styleId="287">
    <w:name w:val="正文文本首行缩进 字符"/>
    <w:basedOn w:val="281"/>
    <w:link w:val="16"/>
    <w:semiHidden/>
    <w:qFormat/>
    <w:uiPriority w:val="99"/>
    <w:rPr>
      <w:rFonts w:asciiTheme="majorHAnsi" w:hAnsiTheme="majorHAnsi"/>
    </w:rPr>
  </w:style>
  <w:style w:type="character" w:customStyle="1" w:styleId="288">
    <w:name w:val="正文文本首行缩进 2 字符"/>
    <w:basedOn w:val="282"/>
    <w:link w:val="60"/>
    <w:semiHidden/>
    <w:qFormat/>
    <w:uiPriority w:val="99"/>
    <w:rPr>
      <w:rFonts w:asciiTheme="majorHAnsi" w:hAnsiTheme="majorHAnsi"/>
    </w:rPr>
  </w:style>
  <w:style w:type="character" w:customStyle="1" w:styleId="289">
    <w:name w:val="注释标题 字符"/>
    <w:basedOn w:val="90"/>
    <w:link w:val="21"/>
    <w:semiHidden/>
    <w:qFormat/>
    <w:uiPriority w:val="99"/>
    <w:rPr>
      <w:rFonts w:asciiTheme="majorHAnsi" w:hAnsiTheme="majorHAnsi"/>
    </w:rPr>
  </w:style>
  <w:style w:type="character" w:customStyle="1" w:styleId="290">
    <w:name w:val="正文文本 2 字符"/>
    <w:basedOn w:val="90"/>
    <w:link w:val="81"/>
    <w:semiHidden/>
    <w:qFormat/>
    <w:uiPriority w:val="99"/>
    <w:rPr>
      <w:rFonts w:asciiTheme="majorHAnsi" w:hAnsiTheme="majorHAnsi"/>
    </w:rPr>
  </w:style>
  <w:style w:type="character" w:customStyle="1" w:styleId="291">
    <w:name w:val="正文文本 3 字符"/>
    <w:basedOn w:val="90"/>
    <w:link w:val="35"/>
    <w:semiHidden/>
    <w:qFormat/>
    <w:uiPriority w:val="99"/>
    <w:rPr>
      <w:rFonts w:asciiTheme="majorHAnsi" w:hAnsiTheme="majorHAnsi"/>
      <w:sz w:val="16"/>
      <w:szCs w:val="16"/>
    </w:rPr>
  </w:style>
  <w:style w:type="character" w:customStyle="1" w:styleId="292">
    <w:name w:val="正文文本缩进 2 字符"/>
    <w:basedOn w:val="90"/>
    <w:link w:val="54"/>
    <w:semiHidden/>
    <w:qFormat/>
    <w:uiPriority w:val="99"/>
    <w:rPr>
      <w:rFonts w:asciiTheme="majorHAnsi" w:hAnsiTheme="majorHAnsi"/>
    </w:rPr>
  </w:style>
  <w:style w:type="character" w:customStyle="1" w:styleId="293">
    <w:name w:val="正文文本缩进 3 字符"/>
    <w:basedOn w:val="90"/>
    <w:link w:val="75"/>
    <w:semiHidden/>
    <w:qFormat/>
    <w:uiPriority w:val="99"/>
    <w:rPr>
      <w:rFonts w:asciiTheme="majorHAnsi" w:hAnsiTheme="majorHAnsi"/>
      <w:sz w:val="16"/>
      <w:szCs w:val="16"/>
    </w:rPr>
  </w:style>
  <w:style w:type="character" w:customStyle="1" w:styleId="294">
    <w:name w:val="文档结构图 字符"/>
    <w:basedOn w:val="90"/>
    <w:link w:val="31"/>
    <w:semiHidden/>
    <w:qFormat/>
    <w:uiPriority w:val="99"/>
    <w:rPr>
      <w:rFonts w:ascii="Tahoma" w:hAnsi="Tahoma" w:cs="Tahoma"/>
      <w:sz w:val="16"/>
      <w:szCs w:val="16"/>
    </w:rPr>
  </w:style>
  <w:style w:type="character" w:customStyle="1" w:styleId="295">
    <w:name w:val="纯文本 字符"/>
    <w:basedOn w:val="90"/>
    <w:link w:val="48"/>
    <w:semiHidden/>
    <w:qFormat/>
    <w:uiPriority w:val="99"/>
    <w:rPr>
      <w:rFonts w:ascii="Consolas" w:hAnsi="Consolas"/>
      <w:sz w:val="21"/>
      <w:szCs w:val="21"/>
    </w:rPr>
  </w:style>
  <w:style w:type="character" w:customStyle="1" w:styleId="296">
    <w:name w:val="电子邮件签名 字符"/>
    <w:basedOn w:val="90"/>
    <w:link w:val="24"/>
    <w:semiHidden/>
    <w:qFormat/>
    <w:uiPriority w:val="99"/>
    <w:rPr>
      <w:rFonts w:asciiTheme="majorHAnsi" w:hAnsiTheme="majorHAnsi"/>
    </w:rPr>
  </w:style>
  <w:style w:type="paragraph" w:customStyle="1" w:styleId="297">
    <w:name w:val="No Spacing"/>
    <w:qFormat/>
    <w:uiPriority w:val="1"/>
    <w:pPr>
      <w:spacing w:after="0" w:line="240" w:lineRule="auto"/>
    </w:pPr>
    <w:rPr>
      <w:rFonts w:asciiTheme="majorHAnsi" w:hAnsiTheme="majorHAnsi" w:eastAsiaTheme="minorEastAsia" w:cstheme="minorBidi"/>
      <w:sz w:val="22"/>
      <w:szCs w:val="22"/>
      <w:lang w:val="en-US" w:eastAsia="en-US" w:bidi="ar-SA"/>
    </w:rPr>
  </w:style>
  <w:style w:type="paragraph" w:customStyle="1" w:styleId="298">
    <w:name w:val="Quote"/>
    <w:basedOn w:val="1"/>
    <w:next w:val="1"/>
    <w:link w:val="299"/>
    <w:qFormat/>
    <w:uiPriority w:val="29"/>
    <w:pPr>
      <w:spacing w:after="120" w:line="276" w:lineRule="auto"/>
    </w:pPr>
    <w:rPr>
      <w:rFonts w:asciiTheme="majorHAnsi" w:hAnsiTheme="majorHAnsi"/>
      <w:i/>
      <w:iCs/>
      <w:color w:val="000000" w:themeColor="text1"/>
      <w14:textFill>
        <w14:solidFill>
          <w14:schemeClr w14:val="tx1"/>
        </w14:solidFill>
      </w14:textFill>
    </w:rPr>
  </w:style>
  <w:style w:type="character" w:customStyle="1" w:styleId="299">
    <w:name w:val="引用 字符"/>
    <w:basedOn w:val="90"/>
    <w:link w:val="298"/>
    <w:qFormat/>
    <w:uiPriority w:val="29"/>
    <w:rPr>
      <w:rFonts w:asciiTheme="majorHAnsi" w:hAnsiTheme="majorHAnsi"/>
      <w:i/>
      <w:iCs/>
      <w:color w:val="000000" w:themeColor="text1"/>
      <w14:textFill>
        <w14:solidFill>
          <w14:schemeClr w14:val="tx1"/>
        </w14:solidFill>
      </w14:textFill>
    </w:rPr>
  </w:style>
  <w:style w:type="paragraph" w:customStyle="1" w:styleId="300">
    <w:name w:val="Intense Quote"/>
    <w:basedOn w:val="1"/>
    <w:next w:val="1"/>
    <w:link w:val="301"/>
    <w:qFormat/>
    <w:uiPriority w:val="30"/>
    <w:pPr>
      <w:pBdr>
        <w:bottom w:val="single" w:color="4472C4" w:themeColor="accent1" w:sz="4" w:space="4"/>
      </w:pBdr>
      <w:spacing w:before="200" w:after="280" w:line="276" w:lineRule="auto"/>
      <w:ind w:left="936" w:right="936"/>
    </w:pPr>
    <w:rPr>
      <w:rFonts w:asciiTheme="majorHAnsi" w:hAnsiTheme="majorHAnsi"/>
      <w:b/>
      <w:bCs/>
      <w:i/>
      <w:iCs/>
      <w:color w:val="4472C4" w:themeColor="accent1"/>
      <w14:textFill>
        <w14:solidFill>
          <w14:schemeClr w14:val="accent1"/>
        </w14:solidFill>
      </w14:textFill>
    </w:rPr>
  </w:style>
  <w:style w:type="character" w:customStyle="1" w:styleId="301">
    <w:name w:val="明显引用 字符"/>
    <w:basedOn w:val="90"/>
    <w:link w:val="300"/>
    <w:qFormat/>
    <w:uiPriority w:val="30"/>
    <w:rPr>
      <w:rFonts w:asciiTheme="majorHAnsi" w:hAnsiTheme="majorHAnsi"/>
      <w:b/>
      <w:bCs/>
      <w:i/>
      <w:iCs/>
      <w:color w:val="4472C4" w:themeColor="accent1"/>
      <w14:textFill>
        <w14:solidFill>
          <w14:schemeClr w14:val="accent1"/>
        </w14:solidFill>
      </w14:textFill>
    </w:rPr>
  </w:style>
  <w:style w:type="paragraph" w:customStyle="1" w:styleId="302">
    <w:name w:val="Bibliography"/>
    <w:basedOn w:val="1"/>
    <w:next w:val="1"/>
    <w:unhideWhenUsed/>
    <w:qFormat/>
    <w:uiPriority w:val="37"/>
    <w:pPr>
      <w:spacing w:after="120" w:line="276" w:lineRule="auto"/>
    </w:pPr>
    <w:rPr>
      <w:rFonts w:asciiTheme="majorHAnsi" w:hAnsiTheme="majorHAnsi"/>
    </w:rPr>
  </w:style>
  <w:style w:type="paragraph" w:customStyle="1" w:styleId="303">
    <w:name w:val="!2"/>
    <w:basedOn w:val="1"/>
    <w:semiHidden/>
    <w:qFormat/>
    <w:uiPriority w:val="11"/>
    <w:pPr>
      <w:numPr>
        <w:ilvl w:val="3"/>
        <w:numId w:val="11"/>
      </w:numPr>
      <w:spacing w:before="300" w:after="300" w:line="276" w:lineRule="auto"/>
    </w:pPr>
    <w:rPr>
      <w:rFonts w:cstheme="minorHAnsi"/>
    </w:rPr>
  </w:style>
  <w:style w:type="paragraph" w:customStyle="1" w:styleId="304">
    <w:name w:val="!3"/>
    <w:basedOn w:val="303"/>
    <w:semiHidden/>
    <w:qFormat/>
    <w:uiPriority w:val="12"/>
    <w:pPr>
      <w:numPr>
        <w:ilvl w:val="6"/>
      </w:numPr>
    </w:pPr>
  </w:style>
  <w:style w:type="paragraph" w:customStyle="1" w:styleId="305">
    <w:name w:val="!C2"/>
    <w:basedOn w:val="1"/>
    <w:next w:val="1"/>
    <w:semiHidden/>
    <w:qFormat/>
    <w:uiPriority w:val="17"/>
    <w:pPr>
      <w:numPr>
        <w:ilvl w:val="4"/>
        <w:numId w:val="11"/>
      </w:numPr>
      <w:spacing w:before="240" w:after="240" w:line="276" w:lineRule="auto"/>
    </w:pPr>
    <w:rPr>
      <w:rFonts w:cstheme="minorHAnsi"/>
    </w:rPr>
  </w:style>
  <w:style w:type="paragraph" w:customStyle="1" w:styleId="306">
    <w:name w:val="!C-Caution"/>
    <w:qFormat/>
    <w:uiPriority w:val="99"/>
    <w:pPr>
      <w:numPr>
        <w:ilvl w:val="1"/>
        <w:numId w:val="11"/>
      </w:numPr>
      <w:spacing w:before="300" w:after="300" w:line="240" w:lineRule="auto"/>
    </w:pPr>
    <w:rPr>
      <w:rFonts w:ascii="Times New Roman" w:hAnsi="Times New Roman" w:eastAsiaTheme="minorEastAsia" w:cstheme="minorBidi"/>
      <w:kern w:val="22"/>
      <w:sz w:val="22"/>
      <w:szCs w:val="22"/>
      <w:lang w:val="en-US" w:eastAsia="en-US" w:bidi="ar-SA"/>
    </w:rPr>
  </w:style>
  <w:style w:type="paragraph" w:customStyle="1" w:styleId="307">
    <w:name w:val="!-Note"/>
    <w:next w:val="7"/>
    <w:qFormat/>
    <w:uiPriority w:val="99"/>
    <w:pPr>
      <w:keepLines/>
      <w:numPr>
        <w:ilvl w:val="0"/>
        <w:numId w:val="11"/>
      </w:numPr>
      <w:spacing w:before="240" w:after="240" w:line="240" w:lineRule="auto"/>
    </w:pPr>
    <w:rPr>
      <w:rFonts w:ascii="Times New Roman" w:hAnsi="Times New Roman" w:eastAsia="Times New Roman" w:cs="Times New Roman"/>
      <w:sz w:val="22"/>
      <w:szCs w:val="20"/>
      <w:lang w:val="en-US" w:eastAsia="en-US" w:bidi="ar-SA"/>
    </w:rPr>
  </w:style>
  <w:style w:type="paragraph" w:customStyle="1" w:styleId="308">
    <w:name w:val="!W-Warning"/>
    <w:next w:val="1"/>
    <w:qFormat/>
    <w:uiPriority w:val="99"/>
    <w:pPr>
      <w:numPr>
        <w:ilvl w:val="2"/>
        <w:numId w:val="11"/>
      </w:numPr>
      <w:spacing w:before="240" w:after="240" w:line="240" w:lineRule="auto"/>
    </w:pPr>
    <w:rPr>
      <w:rFonts w:ascii="Times New Roman" w:hAnsi="Times New Roman" w:eastAsia="Times New Roman" w:cs="Times New Roman"/>
      <w:sz w:val="22"/>
      <w:szCs w:val="20"/>
      <w:lang w:val="en-US" w:eastAsia="en-US" w:bidi="ar-SA"/>
    </w:rPr>
  </w:style>
  <w:style w:type="paragraph" w:customStyle="1" w:styleId="309">
    <w:name w:val="!W2"/>
    <w:basedOn w:val="308"/>
    <w:semiHidden/>
    <w:qFormat/>
    <w:uiPriority w:val="14"/>
    <w:pPr>
      <w:numPr>
        <w:ilvl w:val="5"/>
      </w:numPr>
    </w:pPr>
  </w:style>
  <w:style w:type="paragraph" w:customStyle="1" w:styleId="310">
    <w:name w:val="!W3"/>
    <w:basedOn w:val="309"/>
    <w:semiHidden/>
    <w:qFormat/>
    <w:uiPriority w:val="15"/>
    <w:pPr>
      <w:numPr>
        <w:ilvl w:val="8"/>
      </w:numPr>
    </w:pPr>
  </w:style>
  <w:style w:type="character" w:customStyle="1" w:styleId="311">
    <w:name w:val="A-Anchor Char"/>
    <w:basedOn w:val="90"/>
    <w:link w:val="312"/>
    <w:qFormat/>
    <w:locked/>
    <w:uiPriority w:val="0"/>
    <w:rPr>
      <w:rFonts w:ascii="Times New Roman" w:hAnsi="Times New Roman" w:eastAsia="Times New Roman" w:cs="Times New Roman"/>
      <w:szCs w:val="20"/>
    </w:rPr>
  </w:style>
  <w:style w:type="paragraph" w:customStyle="1" w:styleId="312">
    <w:name w:val="A-Anchor"/>
    <w:next w:val="1"/>
    <w:link w:val="311"/>
    <w:qFormat/>
    <w:uiPriority w:val="0"/>
    <w:pPr>
      <w:keepNext/>
      <w:tabs>
        <w:tab w:val="left" w:pos="2160"/>
      </w:tabs>
      <w:spacing w:before="240" w:after="40" w:line="240" w:lineRule="auto"/>
      <w:ind w:left="720"/>
    </w:pPr>
    <w:rPr>
      <w:rFonts w:ascii="Times New Roman" w:hAnsi="Times New Roman" w:eastAsia="Times New Roman" w:cs="Times New Roman"/>
      <w:sz w:val="22"/>
      <w:szCs w:val="20"/>
      <w:lang w:val="en-US" w:eastAsia="en-US" w:bidi="ar-SA"/>
    </w:rPr>
  </w:style>
  <w:style w:type="character" w:customStyle="1" w:styleId="313">
    <w:name w:val="B-Body Char"/>
    <w:basedOn w:val="90"/>
    <w:link w:val="7"/>
    <w:qFormat/>
    <w:locked/>
    <w:uiPriority w:val="99"/>
    <w:rPr>
      <w:rFonts w:ascii="Times New Roman" w:hAnsi="Times New Roman" w:eastAsia="Times New Roman" w:cs="Times New Roman"/>
      <w:szCs w:val="20"/>
    </w:rPr>
  </w:style>
  <w:style w:type="character" w:customStyle="1" w:styleId="314">
    <w:name w:val="C-Code Char"/>
    <w:basedOn w:val="90"/>
    <w:link w:val="315"/>
    <w:qFormat/>
    <w:locked/>
    <w:uiPriority w:val="0"/>
    <w:rPr>
      <w:rFonts w:ascii="Courier New" w:hAnsi="Courier New" w:eastAsia="Times New Roman" w:cs="Times New Roman"/>
      <w:sz w:val="19"/>
      <w:szCs w:val="20"/>
    </w:rPr>
  </w:style>
  <w:style w:type="paragraph" w:customStyle="1" w:styleId="315">
    <w:name w:val="C-Code"/>
    <w:link w:val="314"/>
    <w:qFormat/>
    <w:uiPriority w:val="0"/>
    <w:pPr>
      <w:tabs>
        <w:tab w:val="left" w:pos="1094"/>
        <w:tab w:val="left" w:pos="1642"/>
        <w:tab w:val="left" w:pos="2189"/>
        <w:tab w:val="left" w:pos="2736"/>
        <w:tab w:val="left" w:pos="3283"/>
        <w:tab w:val="left" w:pos="3830"/>
        <w:tab w:val="left" w:pos="4378"/>
        <w:tab w:val="left" w:pos="4925"/>
        <w:tab w:val="left" w:pos="5472"/>
        <w:tab w:val="left" w:pos="6019"/>
        <w:tab w:val="left" w:pos="6566"/>
        <w:tab w:val="left" w:pos="7114"/>
        <w:tab w:val="left" w:pos="7661"/>
        <w:tab w:val="left" w:pos="8208"/>
      </w:tabs>
      <w:spacing w:before="40" w:after="0" w:line="250" w:lineRule="atLeast"/>
      <w:ind w:left="720"/>
    </w:pPr>
    <w:rPr>
      <w:rFonts w:ascii="Courier New" w:hAnsi="Courier New" w:eastAsia="Times New Roman" w:cs="Times New Roman"/>
      <w:sz w:val="19"/>
      <w:szCs w:val="20"/>
      <w:lang w:val="en-US" w:eastAsia="en-US" w:bidi="ar-SA"/>
    </w:rPr>
  </w:style>
  <w:style w:type="character" w:customStyle="1" w:styleId="316">
    <w:name w:val="docDate Char"/>
    <w:basedOn w:val="90"/>
    <w:link w:val="317"/>
    <w:semiHidden/>
    <w:qFormat/>
    <w:locked/>
    <w:uiPriority w:val="14"/>
    <w:rPr>
      <w:rFonts w:ascii="Arial" w:hAnsi="Arial" w:eastAsia="MS Mincho" w:cs="Times New Roman"/>
      <w:color w:val="000000"/>
      <w:sz w:val="24"/>
      <w:szCs w:val="20"/>
      <w:lang w:eastAsia="ja-JP"/>
    </w:rPr>
  </w:style>
  <w:style w:type="paragraph" w:customStyle="1" w:styleId="317">
    <w:name w:val="docDate"/>
    <w:link w:val="316"/>
    <w:semiHidden/>
    <w:qFormat/>
    <w:uiPriority w:val="14"/>
    <w:pPr>
      <w:spacing w:before="120" w:after="0" w:line="240" w:lineRule="auto"/>
    </w:pPr>
    <w:rPr>
      <w:rFonts w:ascii="Arial" w:hAnsi="Arial" w:eastAsia="MS Mincho" w:cs="Times New Roman"/>
      <w:color w:val="000000"/>
      <w:sz w:val="24"/>
      <w:szCs w:val="20"/>
      <w:lang w:val="en-US" w:eastAsia="ja-JP" w:bidi="ar-SA"/>
    </w:rPr>
  </w:style>
  <w:style w:type="character" w:customStyle="1" w:styleId="318">
    <w:name w:val="docDCN Char"/>
    <w:basedOn w:val="90"/>
    <w:link w:val="69"/>
    <w:qFormat/>
    <w:locked/>
    <w:uiPriority w:val="0"/>
    <w:rPr>
      <w:rFonts w:ascii="Arial" w:hAnsi="Arial" w:eastAsia="Times New Roman" w:cs="Times New Roman"/>
      <w:sz w:val="24"/>
      <w:szCs w:val="20"/>
    </w:rPr>
  </w:style>
  <w:style w:type="paragraph" w:customStyle="1" w:styleId="319">
    <w:name w:val="DocumentType"/>
    <w:qFormat/>
    <w:locked/>
    <w:uiPriority w:val="99"/>
    <w:pPr>
      <w:suppressLineNumbers/>
      <w:spacing w:before="200" w:after="240" w:line="240" w:lineRule="auto"/>
    </w:pPr>
    <w:rPr>
      <w:rFonts w:ascii="Arial" w:hAnsi="Arial" w:eastAsia="Times New Roman" w:cs="Times New Roman"/>
      <w:iCs/>
      <w:sz w:val="36"/>
      <w:szCs w:val="20"/>
      <w:lang w:val="en-US" w:eastAsia="en-US" w:bidi="ar-SA"/>
    </w:rPr>
  </w:style>
  <w:style w:type="character" w:customStyle="1" w:styleId="320">
    <w:name w:val="F-Figure Title Char"/>
    <w:basedOn w:val="90"/>
    <w:link w:val="321"/>
    <w:qFormat/>
    <w:locked/>
    <w:uiPriority w:val="0"/>
    <w:rPr>
      <w:rFonts w:ascii="Arial" w:hAnsi="Arial" w:eastAsia="Times New Roman" w:cs="Times New Roman"/>
      <w:b/>
      <w:szCs w:val="20"/>
    </w:rPr>
  </w:style>
  <w:style w:type="paragraph" w:customStyle="1" w:styleId="321">
    <w:name w:val="F-Figure Title"/>
    <w:next w:val="7"/>
    <w:link w:val="320"/>
    <w:qFormat/>
    <w:uiPriority w:val="0"/>
    <w:pPr>
      <w:spacing w:before="120" w:after="240" w:line="240" w:lineRule="auto"/>
      <w:ind w:left="720"/>
    </w:pPr>
    <w:rPr>
      <w:rFonts w:ascii="Arial" w:hAnsi="Arial" w:eastAsia="Times New Roman" w:cs="Times New Roman"/>
      <w:b/>
      <w:sz w:val="22"/>
      <w:szCs w:val="20"/>
      <w:lang w:val="en-US" w:eastAsia="en-US" w:bidi="ar-SA"/>
    </w:rPr>
  </w:style>
  <w:style w:type="character" w:customStyle="1" w:styleId="322">
    <w:name w:val="Hx-Heading No Num Char"/>
    <w:basedOn w:val="90"/>
    <w:link w:val="323"/>
    <w:qFormat/>
    <w:locked/>
    <w:uiPriority w:val="99"/>
    <w:rPr>
      <w:rFonts w:ascii="Arial" w:hAnsi="Arial" w:eastAsia="Times New Roman" w:cs="Times New Roman"/>
      <w:b/>
      <w:sz w:val="24"/>
      <w:szCs w:val="20"/>
    </w:rPr>
  </w:style>
  <w:style w:type="paragraph" w:customStyle="1" w:styleId="323">
    <w:name w:val="Hx-Heading No Num"/>
    <w:next w:val="7"/>
    <w:link w:val="322"/>
    <w:qFormat/>
    <w:uiPriority w:val="99"/>
    <w:pPr>
      <w:keepNext/>
      <w:tabs>
        <w:tab w:val="left" w:pos="720"/>
      </w:tabs>
      <w:spacing w:before="240" w:after="60" w:line="280" w:lineRule="atLeast"/>
      <w:ind w:left="720"/>
    </w:pPr>
    <w:rPr>
      <w:rFonts w:ascii="Arial" w:hAnsi="Arial" w:eastAsia="Times New Roman" w:cs="Times New Roman"/>
      <w:b/>
      <w:sz w:val="24"/>
      <w:szCs w:val="20"/>
      <w:lang w:val="en-US" w:eastAsia="en-US" w:bidi="ar-SA"/>
    </w:rPr>
  </w:style>
  <w:style w:type="character" w:customStyle="1" w:styleId="324">
    <w:name w:val="L1-List 1 Char"/>
    <w:basedOn w:val="90"/>
    <w:link w:val="325"/>
    <w:qFormat/>
    <w:locked/>
    <w:uiPriority w:val="99"/>
    <w:rPr>
      <w:rFonts w:ascii="Calibri" w:hAnsi="Calibri" w:eastAsia="Times New Roman" w:cs="Times New Roman"/>
    </w:rPr>
  </w:style>
  <w:style w:type="paragraph" w:customStyle="1" w:styleId="325">
    <w:name w:val="L1-List 1"/>
    <w:basedOn w:val="1"/>
    <w:link w:val="324"/>
    <w:qFormat/>
    <w:uiPriority w:val="99"/>
    <w:pPr>
      <w:numPr>
        <w:ilvl w:val="0"/>
        <w:numId w:val="12"/>
      </w:numPr>
      <w:spacing w:before="120" w:after="120" w:line="240" w:lineRule="auto"/>
    </w:pPr>
    <w:rPr>
      <w:rFonts w:ascii="Calibri" w:hAnsi="Calibri" w:eastAsia="Times New Roman" w:cs="Times New Roman"/>
    </w:rPr>
  </w:style>
  <w:style w:type="paragraph" w:customStyle="1" w:styleId="326">
    <w:name w:val="L2-List 2"/>
    <w:basedOn w:val="325"/>
    <w:link w:val="509"/>
    <w:qFormat/>
    <w:uiPriority w:val="99"/>
    <w:pPr>
      <w:numPr>
        <w:numId w:val="13"/>
      </w:numPr>
      <w:ind w:left="1224"/>
    </w:pPr>
    <w:rPr>
      <w:rFonts w:eastAsia="MS Mincho"/>
      <w:szCs w:val="24"/>
      <w:lang w:eastAsia="ja-JP"/>
    </w:rPr>
  </w:style>
  <w:style w:type="paragraph" w:customStyle="1" w:styleId="327">
    <w:name w:val="L3-List 3"/>
    <w:basedOn w:val="326"/>
    <w:qFormat/>
    <w:uiPriority w:val="99"/>
    <w:pPr>
      <w:numPr>
        <w:ilvl w:val="2"/>
      </w:numPr>
      <w:ind w:left="3600"/>
    </w:pPr>
  </w:style>
  <w:style w:type="paragraph" w:customStyle="1" w:styleId="328">
    <w:name w:val="L4-List 4"/>
    <w:basedOn w:val="327"/>
    <w:qFormat/>
    <w:uiPriority w:val="99"/>
    <w:pPr>
      <w:numPr>
        <w:ilvl w:val="3"/>
      </w:numPr>
      <w:spacing w:after="0"/>
      <w:ind w:left="4320"/>
    </w:pPr>
  </w:style>
  <w:style w:type="character" w:customStyle="1" w:styleId="329">
    <w:name w:val="ProductName Char"/>
    <w:basedOn w:val="90"/>
    <w:link w:val="330"/>
    <w:qFormat/>
    <w:locked/>
    <w:uiPriority w:val="0"/>
    <w:rPr>
      <w:rFonts w:ascii="Arial" w:hAnsi="Arial" w:eastAsia="MS Mincho" w:cs="Times New Roman"/>
      <w:b/>
      <w:iCs/>
      <w:kern w:val="40"/>
      <w:sz w:val="44"/>
      <w:szCs w:val="20"/>
      <w:lang w:eastAsia="ja-JP"/>
      <w14:ligatures w14:val="standard"/>
      <w14:numSpacing w14:val="proportional"/>
    </w:rPr>
  </w:style>
  <w:style w:type="paragraph" w:customStyle="1" w:styleId="330">
    <w:name w:val="ProductName"/>
    <w:next w:val="319"/>
    <w:link w:val="329"/>
    <w:qFormat/>
    <w:uiPriority w:val="0"/>
    <w:pPr>
      <w:suppressLineNumbers/>
      <w:spacing w:after="240" w:line="280" w:lineRule="atLeast"/>
    </w:pPr>
    <w:rPr>
      <w:rFonts w:ascii="Arial" w:hAnsi="Arial" w:eastAsia="MS Mincho" w:cs="Times New Roman"/>
      <w:b/>
      <w:iCs/>
      <w:kern w:val="40"/>
      <w:sz w:val="44"/>
      <w:szCs w:val="20"/>
      <w:lang w:val="en-US" w:eastAsia="ja-JP" w:bidi="ar-SA"/>
      <w14:ligatures w14:val="standard"/>
      <w14:numSpacing w14:val="proportional"/>
    </w:rPr>
  </w:style>
  <w:style w:type="paragraph" w:customStyle="1" w:styleId="331">
    <w:name w:val="Spacer"/>
    <w:basedOn w:val="1"/>
    <w:semiHidden/>
    <w:qFormat/>
    <w:uiPriority w:val="66"/>
    <w:pPr>
      <w:suppressLineNumbers/>
      <w:spacing w:after="0" w:line="120" w:lineRule="exact"/>
    </w:pPr>
    <w:rPr>
      <w:rFonts w:eastAsia="Times New Roman" w:cs="Times New Roman"/>
      <w:sz w:val="12"/>
      <w:szCs w:val="20"/>
    </w:rPr>
  </w:style>
  <w:style w:type="paragraph" w:customStyle="1" w:styleId="332">
    <w:name w:val="TB-Table Body"/>
    <w:qFormat/>
    <w:uiPriority w:val="99"/>
    <w:pPr>
      <w:spacing w:before="40" w:after="40" w:line="180" w:lineRule="atLeast"/>
    </w:pPr>
    <w:rPr>
      <w:rFonts w:ascii="Arial" w:hAnsi="Arial" w:eastAsia="Times New Roman" w:cs="Arial"/>
      <w:sz w:val="18"/>
      <w:szCs w:val="20"/>
      <w:lang w:val="en-US" w:eastAsia="en-US" w:bidi="ar-SA"/>
    </w:rPr>
  </w:style>
  <w:style w:type="paragraph" w:customStyle="1" w:styleId="333">
    <w:name w:val="TC-Table Body_Center"/>
    <w:basedOn w:val="332"/>
    <w:qFormat/>
    <w:uiPriority w:val="99"/>
    <w:pPr>
      <w:jc w:val="center"/>
    </w:pPr>
  </w:style>
  <w:style w:type="paragraph" w:customStyle="1" w:styleId="334">
    <w:name w:val="TH-Table Heading"/>
    <w:qFormat/>
    <w:uiPriority w:val="99"/>
    <w:pPr>
      <w:keepNext/>
      <w:spacing w:before="60" w:after="60" w:line="240" w:lineRule="atLeast"/>
      <w:jc w:val="center"/>
    </w:pPr>
    <w:rPr>
      <w:rFonts w:ascii="Arial" w:hAnsi="Arial" w:eastAsia="Times New Roman" w:cs="Times New Roman"/>
      <w:b/>
      <w:sz w:val="18"/>
      <w:szCs w:val="20"/>
      <w:lang w:val="en-US" w:eastAsia="en-US" w:bidi="ar-SA"/>
    </w:rPr>
  </w:style>
  <w:style w:type="character" w:customStyle="1" w:styleId="335">
    <w:name w:val="TL-Table List Char"/>
    <w:basedOn w:val="90"/>
    <w:link w:val="336"/>
    <w:qFormat/>
    <w:locked/>
    <w:uiPriority w:val="99"/>
    <w:rPr>
      <w:rFonts w:ascii="Arial" w:hAnsi="Arial" w:eastAsia="Times New Roman" w:cs="Times New Roman"/>
      <w:sz w:val="18"/>
    </w:rPr>
  </w:style>
  <w:style w:type="paragraph" w:customStyle="1" w:styleId="336">
    <w:name w:val="TL-Table List"/>
    <w:basedOn w:val="332"/>
    <w:next w:val="333"/>
    <w:link w:val="335"/>
    <w:qFormat/>
    <w:uiPriority w:val="99"/>
    <w:pPr>
      <w:numPr>
        <w:ilvl w:val="0"/>
        <w:numId w:val="14"/>
      </w:numPr>
    </w:pPr>
    <w:rPr>
      <w:rFonts w:cs="Times New Roman"/>
      <w:szCs w:val="22"/>
    </w:rPr>
  </w:style>
  <w:style w:type="paragraph" w:customStyle="1" w:styleId="337">
    <w:name w:val="TL2-Table List 2"/>
    <w:basedOn w:val="336"/>
    <w:qFormat/>
    <w:uiPriority w:val="99"/>
    <w:pPr>
      <w:numPr>
        <w:ilvl w:val="1"/>
      </w:numPr>
      <w:ind w:left="2880" w:hanging="360"/>
    </w:pPr>
  </w:style>
  <w:style w:type="paragraph" w:customStyle="1" w:styleId="338">
    <w:name w:val="TL3-Table List 3"/>
    <w:basedOn w:val="337"/>
    <w:qFormat/>
    <w:uiPriority w:val="99"/>
    <w:pPr>
      <w:numPr>
        <w:ilvl w:val="2"/>
      </w:numPr>
      <w:ind w:left="3600" w:hanging="360"/>
    </w:pPr>
    <w:rPr>
      <w:rFonts w:eastAsia="MS Mincho"/>
      <w:lang w:eastAsia="ja-JP"/>
    </w:rPr>
  </w:style>
  <w:style w:type="paragraph" w:customStyle="1" w:styleId="339">
    <w:name w:val="T-Table Title"/>
    <w:qFormat/>
    <w:uiPriority w:val="99"/>
    <w:pPr>
      <w:keepNext/>
      <w:spacing w:before="240" w:after="120" w:line="240" w:lineRule="auto"/>
      <w:ind w:left="720"/>
    </w:pPr>
    <w:rPr>
      <w:rFonts w:ascii="Arial" w:hAnsi="Arial" w:eastAsia="Times New Roman" w:cs="Times New Roman"/>
      <w:b/>
      <w:sz w:val="22"/>
      <w:szCs w:val="20"/>
      <w:lang w:val="en-US" w:eastAsia="en-US" w:bidi="ar-SA"/>
    </w:rPr>
  </w:style>
  <w:style w:type="paragraph" w:customStyle="1" w:styleId="340">
    <w:name w:val="TU-Table Bullet"/>
    <w:basedOn w:val="332"/>
    <w:qFormat/>
    <w:uiPriority w:val="99"/>
    <w:pPr>
      <w:numPr>
        <w:ilvl w:val="0"/>
        <w:numId w:val="15"/>
      </w:numPr>
      <w:spacing w:line="200" w:lineRule="atLeast"/>
    </w:pPr>
    <w:rPr>
      <w:rFonts w:cs="Times New Roman"/>
    </w:rPr>
  </w:style>
  <w:style w:type="paragraph" w:customStyle="1" w:styleId="341">
    <w:name w:val="TU2-Table Bullet 2"/>
    <w:basedOn w:val="340"/>
    <w:qFormat/>
    <w:uiPriority w:val="99"/>
    <w:pPr>
      <w:numPr>
        <w:ilvl w:val="1"/>
      </w:numPr>
    </w:pPr>
  </w:style>
  <w:style w:type="paragraph" w:customStyle="1" w:styleId="342">
    <w:name w:val="TU3-Table Bullet 3"/>
    <w:basedOn w:val="341"/>
    <w:qFormat/>
    <w:uiPriority w:val="99"/>
    <w:pPr>
      <w:numPr>
        <w:ilvl w:val="2"/>
      </w:numPr>
    </w:pPr>
    <w:rPr>
      <w:rFonts w:cs="Arial"/>
      <w:lang w:eastAsia="ja-JP"/>
    </w:rPr>
  </w:style>
  <w:style w:type="paragraph" w:customStyle="1" w:styleId="343">
    <w:name w:val="TU4-Table Bullet 4"/>
    <w:basedOn w:val="342"/>
    <w:qFormat/>
    <w:uiPriority w:val="99"/>
    <w:pPr>
      <w:numPr>
        <w:ilvl w:val="3"/>
      </w:numPr>
      <w:tabs>
        <w:tab w:val="left" w:pos="1116"/>
      </w:tabs>
    </w:pPr>
  </w:style>
  <w:style w:type="paragraph" w:customStyle="1" w:styleId="344">
    <w:name w:val="U-Bullet"/>
    <w:qFormat/>
    <w:uiPriority w:val="99"/>
    <w:pPr>
      <w:numPr>
        <w:ilvl w:val="0"/>
        <w:numId w:val="16"/>
      </w:numPr>
      <w:spacing w:before="120" w:after="40" w:line="240" w:lineRule="auto"/>
    </w:pPr>
    <w:rPr>
      <w:rFonts w:ascii="Times New Roman" w:hAnsi="Times New Roman" w:eastAsia="Times New Roman" w:cs="Times New Roman"/>
      <w:sz w:val="22"/>
      <w:szCs w:val="20"/>
      <w:lang w:val="en-US" w:eastAsia="en-US" w:bidi="ar-SA"/>
    </w:rPr>
  </w:style>
  <w:style w:type="paragraph" w:customStyle="1" w:styleId="345">
    <w:name w:val="U2-Bullet 2"/>
    <w:basedOn w:val="344"/>
    <w:qFormat/>
    <w:uiPriority w:val="99"/>
    <w:pPr>
      <w:numPr>
        <w:ilvl w:val="1"/>
      </w:numPr>
      <w:tabs>
        <w:tab w:val="left" w:pos="2160"/>
      </w:tabs>
    </w:pPr>
  </w:style>
  <w:style w:type="paragraph" w:customStyle="1" w:styleId="346">
    <w:name w:val="U3-Bullet 3"/>
    <w:basedOn w:val="345"/>
    <w:qFormat/>
    <w:uiPriority w:val="99"/>
    <w:pPr>
      <w:numPr>
        <w:ilvl w:val="2"/>
      </w:numPr>
    </w:pPr>
    <w:rPr>
      <w:rFonts w:eastAsia="MS Mincho"/>
      <w:lang w:eastAsia="ja-JP"/>
    </w:rPr>
  </w:style>
  <w:style w:type="paragraph" w:customStyle="1" w:styleId="347">
    <w:name w:val="U4-Bullet 4"/>
    <w:basedOn w:val="346"/>
    <w:qFormat/>
    <w:uiPriority w:val="99"/>
    <w:pPr>
      <w:numPr>
        <w:ilvl w:val="3"/>
      </w:numPr>
    </w:pPr>
    <w:rPr>
      <w:szCs w:val="24"/>
    </w:rPr>
  </w:style>
  <w:style w:type="paragraph" w:customStyle="1" w:styleId="348">
    <w:name w:val="xFM Head 2"/>
    <w:qFormat/>
    <w:uiPriority w:val="99"/>
    <w:pPr>
      <w:spacing w:before="360" w:after="240" w:line="276" w:lineRule="auto"/>
    </w:pPr>
    <w:rPr>
      <w:rFonts w:ascii="Arial" w:hAnsi="Arial" w:eastAsia="MS Mincho" w:cs="Arial"/>
      <w:b/>
      <w:sz w:val="32"/>
      <w:szCs w:val="28"/>
      <w:lang w:val="en-US" w:eastAsia="ja-JP" w:bidi="ar-SA"/>
    </w:rPr>
  </w:style>
  <w:style w:type="character" w:customStyle="1" w:styleId="349">
    <w:name w:val="zCR0 Char"/>
    <w:basedOn w:val="90"/>
    <w:link w:val="350"/>
    <w:semiHidden/>
    <w:qFormat/>
    <w:locked/>
    <w:uiPriority w:val="2"/>
    <w:rPr>
      <w:rFonts w:ascii="Arial" w:hAnsi="Arial" w:eastAsia="MS Mincho" w:cs="Times New Roman"/>
      <w:bCs/>
      <w:sz w:val="16"/>
      <w:szCs w:val="20"/>
      <w:lang w:eastAsia="ja-JP"/>
    </w:rPr>
  </w:style>
  <w:style w:type="paragraph" w:customStyle="1" w:styleId="350">
    <w:name w:val="zCR0"/>
    <w:link w:val="349"/>
    <w:semiHidden/>
    <w:qFormat/>
    <w:uiPriority w:val="2"/>
    <w:pPr>
      <w:spacing w:before="180" w:after="180" w:line="240" w:lineRule="auto"/>
    </w:pPr>
    <w:rPr>
      <w:rFonts w:ascii="Arial" w:hAnsi="Arial" w:eastAsia="MS Mincho" w:cs="Times New Roman"/>
      <w:bCs/>
      <w:sz w:val="16"/>
      <w:szCs w:val="20"/>
      <w:lang w:val="en-US" w:eastAsia="ja-JP" w:bidi="ar-SA"/>
    </w:rPr>
  </w:style>
  <w:style w:type="character" w:customStyle="1" w:styleId="351">
    <w:name w:val="zCRH Char"/>
    <w:basedOn w:val="349"/>
    <w:link w:val="352"/>
    <w:semiHidden/>
    <w:qFormat/>
    <w:locked/>
    <w:uiPriority w:val="2"/>
    <w:rPr>
      <w:rFonts w:ascii="Arial" w:hAnsi="Arial" w:eastAsia="MS Mincho" w:cs="Arial"/>
      <w:b/>
      <w:sz w:val="18"/>
      <w:szCs w:val="20"/>
      <w:lang w:eastAsia="ja-JP"/>
    </w:rPr>
  </w:style>
  <w:style w:type="paragraph" w:customStyle="1" w:styleId="352">
    <w:name w:val="zCRH"/>
    <w:basedOn w:val="350"/>
    <w:next w:val="350"/>
    <w:link w:val="351"/>
    <w:semiHidden/>
    <w:qFormat/>
    <w:uiPriority w:val="2"/>
    <w:pPr>
      <w:spacing w:after="80"/>
      <w:jc w:val="center"/>
    </w:pPr>
    <w:rPr>
      <w:rFonts w:cs="Arial"/>
      <w:b/>
      <w:sz w:val="18"/>
    </w:rPr>
  </w:style>
  <w:style w:type="character" w:customStyle="1" w:styleId="353">
    <w:name w:val="zBrandingOwner Char"/>
    <w:basedOn w:val="313"/>
    <w:link w:val="354"/>
    <w:semiHidden/>
    <w:qFormat/>
    <w:locked/>
    <w:uiPriority w:val="2"/>
    <w:rPr>
      <w:rFonts w:ascii="Arial" w:hAnsi="Arial" w:eastAsia="Times New Roman" w:cs="Arial"/>
      <w:sz w:val="28"/>
      <w:szCs w:val="20"/>
    </w:rPr>
  </w:style>
  <w:style w:type="paragraph" w:customStyle="1" w:styleId="354">
    <w:name w:val="zBrandingOwner"/>
    <w:link w:val="353"/>
    <w:semiHidden/>
    <w:qFormat/>
    <w:uiPriority w:val="2"/>
    <w:pPr>
      <w:spacing w:after="360" w:line="276" w:lineRule="auto"/>
    </w:pPr>
    <w:rPr>
      <w:rFonts w:ascii="Arial" w:hAnsi="Arial" w:eastAsia="Times New Roman" w:cs="Arial"/>
      <w:sz w:val="28"/>
      <w:szCs w:val="20"/>
      <w:lang w:val="en-US" w:eastAsia="en-US" w:bidi="ar-SA"/>
    </w:rPr>
  </w:style>
  <w:style w:type="character" w:customStyle="1" w:styleId="355">
    <w:name w:val="zCRC Char"/>
    <w:basedOn w:val="90"/>
    <w:link w:val="356"/>
    <w:semiHidden/>
    <w:qFormat/>
    <w:locked/>
    <w:uiPriority w:val="2"/>
    <w:rPr>
      <w:rFonts w:ascii="Arial" w:hAnsi="Arial" w:eastAsia="MS Mincho" w:cs="Times New Roman"/>
      <w:bCs/>
      <w:sz w:val="16"/>
      <w:szCs w:val="20"/>
      <w:lang w:eastAsia="ja-JP"/>
    </w:rPr>
  </w:style>
  <w:style w:type="paragraph" w:customStyle="1" w:styleId="356">
    <w:name w:val="zCRC"/>
    <w:basedOn w:val="350"/>
    <w:link w:val="355"/>
    <w:semiHidden/>
    <w:qFormat/>
    <w:uiPriority w:val="2"/>
    <w:pPr>
      <w:jc w:val="center"/>
    </w:pPr>
  </w:style>
  <w:style w:type="character" w:customStyle="1" w:styleId="357">
    <w:name w:val="zFooter Char"/>
    <w:basedOn w:val="249"/>
    <w:link w:val="358"/>
    <w:semiHidden/>
    <w:qFormat/>
    <w:locked/>
    <w:uiPriority w:val="2"/>
    <w:rPr>
      <w:rFonts w:ascii="Arial" w:hAnsi="Arial" w:eastAsia="MS Mincho" w:cs="Calibri"/>
      <w:sz w:val="16"/>
      <w:szCs w:val="16"/>
      <w:lang w:eastAsia="ja-JP"/>
    </w:rPr>
  </w:style>
  <w:style w:type="paragraph" w:customStyle="1" w:styleId="358">
    <w:name w:val="zFooter"/>
    <w:link w:val="357"/>
    <w:semiHidden/>
    <w:qFormat/>
    <w:uiPriority w:val="2"/>
    <w:pPr>
      <w:widowControl w:val="0"/>
      <w:pBdr>
        <w:top w:val="single" w:color="auto" w:sz="4" w:space="1"/>
      </w:pBdr>
      <w:tabs>
        <w:tab w:val="center" w:pos="4680"/>
        <w:tab w:val="right" w:pos="10080"/>
      </w:tabs>
      <w:spacing w:after="0" w:line="240" w:lineRule="atLeast"/>
      <w:ind w:left="-720" w:right="-720"/>
      <w:jc w:val="center"/>
    </w:pPr>
    <w:rPr>
      <w:rFonts w:ascii="Arial" w:hAnsi="Arial" w:eastAsia="MS Mincho" w:cs="Calibri"/>
      <w:sz w:val="16"/>
      <w:szCs w:val="16"/>
      <w:lang w:val="en-US" w:eastAsia="ja-JP" w:bidi="ar-SA"/>
    </w:rPr>
  </w:style>
  <w:style w:type="paragraph" w:customStyle="1" w:styleId="359">
    <w:name w:val="LOF"/>
    <w:qFormat/>
    <w:uiPriority w:val="99"/>
    <w:pPr>
      <w:tabs>
        <w:tab w:val="right" w:pos="9360"/>
      </w:tabs>
      <w:spacing w:after="120" w:line="276" w:lineRule="auto"/>
      <w:ind w:left="540" w:hanging="540"/>
    </w:pPr>
    <w:rPr>
      <w:rFonts w:ascii="Arial" w:hAnsi="Arial" w:eastAsia="MS Mincho" w:cs="Times New Roman"/>
      <w:b/>
      <w:bCs/>
      <w:sz w:val="18"/>
      <w:szCs w:val="20"/>
      <w:lang w:val="en-US" w:eastAsia="en-US" w:bidi="ar-SA"/>
    </w:rPr>
  </w:style>
  <w:style w:type="paragraph" w:customStyle="1" w:styleId="360">
    <w:name w:val="!C3"/>
    <w:basedOn w:val="305"/>
    <w:semiHidden/>
    <w:qFormat/>
    <w:uiPriority w:val="18"/>
    <w:pPr>
      <w:tabs>
        <w:tab w:val="left" w:pos="1980"/>
      </w:tabs>
      <w:ind w:left="1944"/>
    </w:pPr>
  </w:style>
  <w:style w:type="paragraph" w:customStyle="1" w:styleId="361">
    <w:name w:val="AL-Anchor_Landscape"/>
    <w:next w:val="1"/>
    <w:qFormat/>
    <w:uiPriority w:val="99"/>
    <w:pPr>
      <w:spacing w:after="0" w:line="240" w:lineRule="auto"/>
    </w:pPr>
    <w:rPr>
      <w:rFonts w:ascii="Times New Roman" w:hAnsi="Times New Roman" w:eastAsia="Times New Roman" w:cs="Times New Roman"/>
      <w:sz w:val="22"/>
      <w:szCs w:val="20"/>
      <w:lang w:val="en-US" w:eastAsia="en-US" w:bidi="ar-SA"/>
    </w:rPr>
  </w:style>
  <w:style w:type="character" w:customStyle="1" w:styleId="362">
    <w:name w:val="AW-Anchor_Wide Char"/>
    <w:basedOn w:val="90"/>
    <w:link w:val="363"/>
    <w:qFormat/>
    <w:locked/>
    <w:uiPriority w:val="99"/>
    <w:rPr>
      <w:rFonts w:ascii="Times New Roman" w:hAnsi="Times New Roman" w:eastAsia="Times New Roman" w:cs="Times New Roman"/>
      <w:szCs w:val="20"/>
    </w:rPr>
  </w:style>
  <w:style w:type="paragraph" w:customStyle="1" w:styleId="363">
    <w:name w:val="AW-Anchor_Wide"/>
    <w:next w:val="1"/>
    <w:link w:val="362"/>
    <w:qFormat/>
    <w:uiPriority w:val="99"/>
    <w:pPr>
      <w:spacing w:before="400" w:after="40" w:line="240" w:lineRule="auto"/>
    </w:pPr>
    <w:rPr>
      <w:rFonts w:ascii="Times New Roman" w:hAnsi="Times New Roman" w:eastAsia="Times New Roman" w:cs="Times New Roman"/>
      <w:sz w:val="22"/>
      <w:szCs w:val="20"/>
      <w:lang w:val="en-US" w:eastAsia="en-US" w:bidi="ar-SA"/>
    </w:rPr>
  </w:style>
  <w:style w:type="paragraph" w:customStyle="1" w:styleId="364">
    <w:name w:val="B2-Body 2"/>
    <w:basedOn w:val="7"/>
    <w:qFormat/>
    <w:uiPriority w:val="99"/>
    <w:pPr>
      <w:ind w:left="1080"/>
    </w:pPr>
  </w:style>
  <w:style w:type="paragraph" w:customStyle="1" w:styleId="365">
    <w:name w:val="B3-Body 3"/>
    <w:basedOn w:val="7"/>
    <w:qFormat/>
    <w:uiPriority w:val="99"/>
    <w:pPr>
      <w:ind w:left="1440"/>
    </w:pPr>
  </w:style>
  <w:style w:type="paragraph" w:customStyle="1" w:styleId="366">
    <w:name w:val="B4-Body 4"/>
    <w:basedOn w:val="7"/>
    <w:qFormat/>
    <w:uiPriority w:val="99"/>
    <w:pPr>
      <w:ind w:left="1800"/>
    </w:pPr>
  </w:style>
  <w:style w:type="paragraph" w:customStyle="1" w:styleId="367">
    <w:name w:val="BC-Body_Centered"/>
    <w:basedOn w:val="7"/>
    <w:qFormat/>
    <w:uiPriority w:val="99"/>
    <w:pPr>
      <w:tabs>
        <w:tab w:val="clear" w:pos="2160"/>
      </w:tabs>
      <w:ind w:left="0"/>
      <w:jc w:val="center"/>
    </w:pPr>
  </w:style>
  <w:style w:type="character" w:customStyle="1" w:styleId="368">
    <w:name w:val="body Char"/>
    <w:basedOn w:val="90"/>
    <w:link w:val="369"/>
    <w:qFormat/>
    <w:locked/>
    <w:uiPriority w:val="0"/>
    <w:rPr>
      <w:rFonts w:ascii="Times New Roman" w:hAnsi="Times New Roman" w:eastAsia="Times New Roman" w:cs="Times New Roman"/>
      <w:szCs w:val="20"/>
    </w:rPr>
  </w:style>
  <w:style w:type="paragraph" w:customStyle="1" w:styleId="369">
    <w:name w:val="body"/>
    <w:link w:val="368"/>
    <w:qFormat/>
    <w:uiPriority w:val="0"/>
    <w:pPr>
      <w:tabs>
        <w:tab w:val="left" w:pos="2160"/>
      </w:tabs>
      <w:spacing w:before="120" w:after="40" w:line="240" w:lineRule="auto"/>
    </w:pPr>
    <w:rPr>
      <w:rFonts w:ascii="Times New Roman" w:hAnsi="Times New Roman" w:eastAsia="Times New Roman" w:cs="Times New Roman"/>
      <w:sz w:val="22"/>
      <w:szCs w:val="20"/>
      <w:lang w:val="en-US" w:eastAsia="en-US" w:bidi="ar-SA"/>
    </w:rPr>
  </w:style>
  <w:style w:type="paragraph" w:customStyle="1" w:styleId="370">
    <w:name w:val="C2-Code 2"/>
    <w:basedOn w:val="315"/>
    <w:qFormat/>
    <w:uiPriority w:val="99"/>
    <w:pPr>
      <w:spacing w:before="20" w:after="20"/>
      <w:ind w:left="1080"/>
    </w:pPr>
  </w:style>
  <w:style w:type="paragraph" w:customStyle="1" w:styleId="371">
    <w:name w:val="C3-Code 3"/>
    <w:basedOn w:val="370"/>
    <w:qFormat/>
    <w:uiPriority w:val="99"/>
    <w:pPr>
      <w:ind w:left="1440"/>
    </w:pPr>
  </w:style>
  <w:style w:type="paragraph" w:customStyle="1" w:styleId="372">
    <w:name w:val="CW-Code_Wide"/>
    <w:basedOn w:val="315"/>
    <w:qFormat/>
    <w:uiPriority w:val="99"/>
    <w:pPr>
      <w:ind w:left="0"/>
    </w:pPr>
  </w:style>
  <w:style w:type="paragraph" w:customStyle="1" w:styleId="373">
    <w:name w:val="E-Equation"/>
    <w:qFormat/>
    <w:uiPriority w:val="99"/>
    <w:pPr>
      <w:tabs>
        <w:tab w:val="left" w:pos="1440"/>
        <w:tab w:val="center" w:pos="4680"/>
        <w:tab w:val="right" w:pos="9360"/>
      </w:tabs>
      <w:spacing w:after="0" w:line="240" w:lineRule="auto"/>
      <w:ind w:left="720" w:right="1440"/>
    </w:pPr>
    <w:rPr>
      <w:rFonts w:ascii="Times New Roman" w:hAnsi="Times New Roman" w:eastAsia="Times New Roman" w:cs="Times New Roman"/>
      <w:sz w:val="22"/>
      <w:szCs w:val="20"/>
      <w:lang w:val="en-US" w:eastAsia="en-US" w:bidi="ar-SA"/>
    </w:rPr>
  </w:style>
  <w:style w:type="paragraph" w:customStyle="1" w:styleId="374">
    <w:name w:val="Fo-Footnote"/>
    <w:qFormat/>
    <w:uiPriority w:val="99"/>
    <w:pPr>
      <w:spacing w:after="0" w:line="240" w:lineRule="auto"/>
    </w:pPr>
    <w:rPr>
      <w:rFonts w:ascii="Times New Roman" w:hAnsi="Times New Roman" w:eastAsia="MS Mincho" w:cs="Times New Roman"/>
      <w:sz w:val="20"/>
      <w:szCs w:val="20"/>
      <w:lang w:val="en-US" w:eastAsia="ja-JP" w:bidi="ar-SA"/>
    </w:rPr>
  </w:style>
  <w:style w:type="paragraph" w:customStyle="1" w:styleId="375">
    <w:name w:val="Footer-landscape"/>
    <w:basedOn w:val="1"/>
    <w:qFormat/>
    <w:uiPriority w:val="99"/>
    <w:pPr>
      <w:widowControl w:val="0"/>
      <w:pBdr>
        <w:top w:val="single" w:color="auto" w:sz="4" w:space="1"/>
      </w:pBdr>
      <w:tabs>
        <w:tab w:val="center" w:pos="6480"/>
        <w:tab w:val="right" w:pos="13680"/>
      </w:tabs>
      <w:spacing w:after="0" w:line="240" w:lineRule="auto"/>
      <w:ind w:left="-720" w:right="-720"/>
      <w:jc w:val="center"/>
    </w:pPr>
    <w:rPr>
      <w:rFonts w:ascii="Arial" w:hAnsi="Arial" w:eastAsia="MS Mincho" w:cs="Times New Roman"/>
      <w:sz w:val="16"/>
      <w:szCs w:val="16"/>
      <w:lang w:eastAsia="ja-JP"/>
    </w:rPr>
  </w:style>
  <w:style w:type="paragraph" w:customStyle="1" w:styleId="376">
    <w:name w:val="FT-Figure Text"/>
    <w:qFormat/>
    <w:uiPriority w:val="99"/>
    <w:pPr>
      <w:spacing w:after="0" w:line="240" w:lineRule="auto"/>
    </w:pPr>
    <w:rPr>
      <w:rFonts w:ascii="Arial" w:hAnsi="Arial" w:eastAsia="Times New Roman" w:cs="Times New Roman"/>
      <w:sz w:val="18"/>
      <w:szCs w:val="20"/>
      <w:lang w:val="en-US" w:eastAsia="en-US" w:bidi="ar-SA"/>
    </w:rPr>
  </w:style>
  <w:style w:type="character" w:customStyle="1" w:styleId="377">
    <w:name w:val="FW-Figure Title_Wide Char"/>
    <w:basedOn w:val="320"/>
    <w:link w:val="378"/>
    <w:qFormat/>
    <w:locked/>
    <w:uiPriority w:val="99"/>
    <w:rPr>
      <w:rFonts w:ascii="Arial" w:hAnsi="Arial" w:eastAsia="MS Mincho" w:cs="Times New Roman"/>
      <w:szCs w:val="20"/>
      <w:lang w:eastAsia="ja-JP"/>
    </w:rPr>
  </w:style>
  <w:style w:type="paragraph" w:customStyle="1" w:styleId="378">
    <w:name w:val="FW-Figure Title_Wide"/>
    <w:basedOn w:val="321"/>
    <w:next w:val="7"/>
    <w:link w:val="377"/>
    <w:qFormat/>
    <w:uiPriority w:val="99"/>
    <w:pPr>
      <w:ind w:left="0"/>
    </w:pPr>
    <w:rPr>
      <w:rFonts w:eastAsia="MS Mincho"/>
      <w:lang w:eastAsia="ja-JP"/>
    </w:rPr>
  </w:style>
  <w:style w:type="paragraph" w:customStyle="1" w:styleId="379">
    <w:name w:val="Header-landscape"/>
    <w:basedOn w:val="61"/>
    <w:qFormat/>
    <w:uiPriority w:val="99"/>
    <w:pPr>
      <w:widowControl w:val="0"/>
      <w:pBdr>
        <w:bottom w:val="single" w:color="auto" w:sz="4" w:space="1"/>
      </w:pBdr>
      <w:tabs>
        <w:tab w:val="right" w:pos="13680"/>
        <w:tab w:val="clear" w:pos="4680"/>
        <w:tab w:val="clear" w:pos="9360"/>
      </w:tabs>
      <w:ind w:left="-720" w:right="-720"/>
    </w:pPr>
    <w:rPr>
      <w:rFonts w:ascii="Arial" w:hAnsi="Arial" w:eastAsia="Times New Roman" w:cs="Times New Roman"/>
      <w:i/>
      <w:sz w:val="18"/>
      <w:szCs w:val="20"/>
    </w:rPr>
  </w:style>
  <w:style w:type="paragraph" w:customStyle="1" w:styleId="380">
    <w:name w:val="RevisionShading"/>
    <w:basedOn w:val="7"/>
    <w:qFormat/>
    <w:uiPriority w:val="99"/>
    <w:pPr>
      <w:shd w:val="clear" w:color="auto" w:fill="E6E6E6"/>
      <w:tabs>
        <w:tab w:val="left" w:pos="720"/>
        <w:tab w:val="clear" w:pos="2160"/>
      </w:tabs>
      <w:spacing w:line="360" w:lineRule="auto"/>
      <w:ind w:hanging="720"/>
    </w:pPr>
  </w:style>
  <w:style w:type="paragraph" w:customStyle="1" w:styleId="381">
    <w:name w:val="TB2-Table Body 2"/>
    <w:basedOn w:val="332"/>
    <w:qFormat/>
    <w:uiPriority w:val="99"/>
  </w:style>
  <w:style w:type="paragraph" w:customStyle="1" w:styleId="382">
    <w:name w:val="TFo-Table Footnote"/>
    <w:qFormat/>
    <w:uiPriority w:val="99"/>
    <w:pPr>
      <w:tabs>
        <w:tab w:val="left" w:pos="1440"/>
        <w:tab w:val="left" w:pos="1800"/>
      </w:tabs>
      <w:spacing w:before="40" w:after="0" w:line="180" w:lineRule="atLeast"/>
      <w:ind w:left="720"/>
    </w:pPr>
    <w:rPr>
      <w:rFonts w:ascii="Arial" w:hAnsi="Arial" w:eastAsia="MS Mincho" w:cs="Arial"/>
      <w:sz w:val="18"/>
      <w:szCs w:val="20"/>
      <w:lang w:val="en-US" w:eastAsia="ja-JP" w:bidi="ar-SA"/>
    </w:rPr>
  </w:style>
  <w:style w:type="paragraph" w:customStyle="1" w:styleId="383">
    <w:name w:val="TFoN-Table Footnote_Numbered"/>
    <w:basedOn w:val="382"/>
    <w:qFormat/>
    <w:uiPriority w:val="99"/>
    <w:pPr>
      <w:numPr>
        <w:ilvl w:val="0"/>
        <w:numId w:val="17"/>
      </w:numPr>
      <w:tabs>
        <w:tab w:val="left" w:pos="360"/>
        <w:tab w:val="clear" w:pos="1440"/>
        <w:tab w:val="clear" w:pos="1800"/>
      </w:tabs>
    </w:pPr>
  </w:style>
  <w:style w:type="paragraph" w:customStyle="1" w:styleId="384">
    <w:name w:val="TFoN2-Table Footnote_Numbered 2"/>
    <w:basedOn w:val="383"/>
    <w:qFormat/>
    <w:uiPriority w:val="99"/>
    <w:pPr>
      <w:numPr>
        <w:ilvl w:val="1"/>
      </w:numPr>
    </w:pPr>
  </w:style>
  <w:style w:type="paragraph" w:customStyle="1" w:styleId="385">
    <w:name w:val="TFoN3-Table Footnote_Numbered 3"/>
    <w:basedOn w:val="1"/>
    <w:qFormat/>
    <w:uiPriority w:val="99"/>
    <w:pPr>
      <w:numPr>
        <w:ilvl w:val="2"/>
        <w:numId w:val="17"/>
      </w:numPr>
      <w:spacing w:before="40" w:after="0" w:line="240" w:lineRule="auto"/>
    </w:pPr>
    <w:rPr>
      <w:rFonts w:ascii="Arial" w:hAnsi="Arial" w:eastAsia="MS Mincho" w:cs="Arial"/>
      <w:sz w:val="18"/>
      <w:szCs w:val="18"/>
      <w:lang w:eastAsia="ja-JP"/>
    </w:rPr>
  </w:style>
  <w:style w:type="paragraph" w:customStyle="1" w:styleId="386">
    <w:name w:val="TH2-Table Heading 2"/>
    <w:basedOn w:val="334"/>
    <w:qFormat/>
    <w:uiPriority w:val="99"/>
    <w:pPr>
      <w:jc w:val="left"/>
    </w:pPr>
    <w:rPr>
      <w:i/>
    </w:rPr>
  </w:style>
  <w:style w:type="paragraph" w:customStyle="1" w:styleId="387">
    <w:name w:val="TS-Table Body_Small"/>
    <w:basedOn w:val="332"/>
    <w:qFormat/>
    <w:uiPriority w:val="99"/>
    <w:rPr>
      <w:sz w:val="15"/>
    </w:rPr>
  </w:style>
  <w:style w:type="character" w:customStyle="1" w:styleId="388">
    <w:name w:val="xFM TechSupport Char"/>
    <w:basedOn w:val="351"/>
    <w:link w:val="389"/>
    <w:semiHidden/>
    <w:qFormat/>
    <w:locked/>
    <w:uiPriority w:val="0"/>
    <w:rPr>
      <w:rFonts w:ascii="Arial" w:hAnsi="Arial" w:eastAsia="MS Mincho" w:cs="Arial"/>
      <w:sz w:val="18"/>
      <w:szCs w:val="20"/>
      <w:lang w:eastAsia="ja-JP"/>
    </w:rPr>
  </w:style>
  <w:style w:type="paragraph" w:customStyle="1" w:styleId="389">
    <w:name w:val="xFM TechSupport"/>
    <w:basedOn w:val="352"/>
    <w:link w:val="388"/>
    <w:semiHidden/>
    <w:qFormat/>
    <w:uiPriority w:val="0"/>
  </w:style>
  <w:style w:type="paragraph" w:customStyle="1" w:styleId="390">
    <w:name w:val="xl65"/>
    <w:basedOn w:val="1"/>
    <w:semiHidden/>
    <w:qFormat/>
    <w:uiPriority w:val="99"/>
    <w:pPr>
      <w:spacing w:before="100" w:beforeAutospacing="1" w:after="100" w:afterAutospacing="1" w:line="240" w:lineRule="auto"/>
      <w:ind w:firstLine="300" w:firstLineChars="300"/>
    </w:pPr>
    <w:rPr>
      <w:rFonts w:ascii="Times New Roman" w:hAnsi="Times New Roman" w:eastAsia="Times New Roman" w:cs="Times New Roman"/>
      <w:sz w:val="24"/>
      <w:szCs w:val="24"/>
    </w:rPr>
  </w:style>
  <w:style w:type="paragraph" w:customStyle="1" w:styleId="391">
    <w:name w:val="xl69"/>
    <w:basedOn w:val="1"/>
    <w:semiHidden/>
    <w:qFormat/>
    <w:uiPriority w:val="99"/>
    <w:pPr>
      <w:spacing w:before="100" w:beforeAutospacing="1" w:after="100" w:afterAutospacing="1" w:line="240" w:lineRule="auto"/>
      <w:ind w:firstLine="700" w:firstLineChars="700"/>
    </w:pPr>
    <w:rPr>
      <w:rFonts w:ascii="Times New Roman" w:hAnsi="Times New Roman" w:eastAsia="Times New Roman" w:cs="Times New Roman"/>
      <w:sz w:val="24"/>
      <w:szCs w:val="24"/>
    </w:rPr>
  </w:style>
  <w:style w:type="paragraph" w:customStyle="1" w:styleId="392">
    <w:name w:val="xl73"/>
    <w:basedOn w:val="1"/>
    <w:semiHidden/>
    <w:qFormat/>
    <w:uiPriority w:val="99"/>
    <w:pPr>
      <w:spacing w:before="100" w:beforeAutospacing="1" w:after="100" w:afterAutospacing="1" w:line="240" w:lineRule="auto"/>
      <w:ind w:firstLine="1000" w:firstLineChars="1000"/>
    </w:pPr>
    <w:rPr>
      <w:rFonts w:ascii="Times New Roman" w:hAnsi="Times New Roman" w:eastAsia="Times New Roman" w:cs="Times New Roman"/>
      <w:sz w:val="24"/>
      <w:szCs w:val="24"/>
    </w:rPr>
  </w:style>
  <w:style w:type="character" w:customStyle="1" w:styleId="393">
    <w:name w:val="zBrandingLogo Char"/>
    <w:basedOn w:val="313"/>
    <w:link w:val="394"/>
    <w:semiHidden/>
    <w:qFormat/>
    <w:locked/>
    <w:uiPriority w:val="2"/>
    <w:rPr>
      <w:rFonts w:ascii="Arial" w:hAnsi="Arial" w:eastAsia="Times New Roman" w:cs="Arial"/>
      <w:sz w:val="24"/>
      <w:szCs w:val="20"/>
    </w:rPr>
  </w:style>
  <w:style w:type="paragraph" w:customStyle="1" w:styleId="394">
    <w:name w:val="zBrandingLogo"/>
    <w:next w:val="1"/>
    <w:link w:val="393"/>
    <w:semiHidden/>
    <w:qFormat/>
    <w:uiPriority w:val="2"/>
    <w:pPr>
      <w:spacing w:after="720" w:line="240" w:lineRule="auto"/>
    </w:pPr>
    <w:rPr>
      <w:rFonts w:ascii="Arial" w:hAnsi="Arial" w:eastAsia="Times New Roman" w:cs="Arial"/>
      <w:sz w:val="24"/>
      <w:szCs w:val="20"/>
      <w:lang w:val="en-US" w:eastAsia="en-US" w:bidi="ar-SA"/>
    </w:rPr>
  </w:style>
  <w:style w:type="paragraph" w:customStyle="1" w:styleId="395">
    <w:name w:val="zCRHx"/>
    <w:basedOn w:val="356"/>
    <w:qFormat/>
    <w:uiPriority w:val="99"/>
    <w:pPr>
      <w:spacing w:before="0"/>
    </w:pPr>
    <w:rPr>
      <w:i/>
      <w:sz w:val="18"/>
    </w:rPr>
  </w:style>
  <w:style w:type="character" w:customStyle="1" w:styleId="396">
    <w:name w:val="Placeholder Text"/>
    <w:basedOn w:val="90"/>
    <w:semiHidden/>
    <w:qFormat/>
    <w:uiPriority w:val="99"/>
    <w:rPr>
      <w:color w:val="808080"/>
    </w:rPr>
  </w:style>
  <w:style w:type="character" w:customStyle="1" w:styleId="397">
    <w:name w:val="Subtle Emphasis"/>
    <w:basedOn w:val="90"/>
    <w:qFormat/>
    <w:uiPriority w:val="19"/>
    <w:rPr>
      <w:i/>
      <w:iCs/>
      <w:color w:val="808080" w:themeColor="text1" w:themeTint="80"/>
      <w14:textFill>
        <w14:solidFill>
          <w14:schemeClr w14:val="tx1">
            <w14:lumMod w14:val="50000"/>
            <w14:lumOff w14:val="50000"/>
          </w14:schemeClr>
        </w14:solidFill>
      </w14:textFill>
    </w:rPr>
  </w:style>
  <w:style w:type="character" w:customStyle="1" w:styleId="398">
    <w:name w:val="Subtle Reference"/>
    <w:basedOn w:val="90"/>
    <w:qFormat/>
    <w:uiPriority w:val="31"/>
    <w:rPr>
      <w:smallCaps/>
      <w:color w:val="ED7D31" w:themeColor="accent2"/>
      <w:u w:val="single"/>
      <w14:textFill>
        <w14:solidFill>
          <w14:schemeClr w14:val="accent2"/>
        </w14:solidFill>
      </w14:textFill>
    </w:rPr>
  </w:style>
  <w:style w:type="character" w:customStyle="1" w:styleId="399">
    <w:name w:val="Intense Reference"/>
    <w:basedOn w:val="90"/>
    <w:qFormat/>
    <w:uiPriority w:val="32"/>
    <w:rPr>
      <w:b/>
      <w:bCs/>
      <w:smallCaps/>
      <w:color w:val="ED7D31" w:themeColor="accent2"/>
      <w:spacing w:val="5"/>
      <w:u w:val="single"/>
      <w14:textFill>
        <w14:solidFill>
          <w14:schemeClr w14:val="accent2"/>
        </w14:solidFill>
      </w14:textFill>
    </w:rPr>
  </w:style>
  <w:style w:type="character" w:customStyle="1" w:styleId="400">
    <w:name w:val="Book Title"/>
    <w:basedOn w:val="90"/>
    <w:qFormat/>
    <w:uiPriority w:val="33"/>
    <w:rPr>
      <w:bCs/>
      <w:i/>
      <w:smallCaps/>
      <w:spacing w:val="5"/>
    </w:rPr>
  </w:style>
  <w:style w:type="character" w:customStyle="1" w:styleId="401">
    <w:name w:val="FooterBold"/>
    <w:semiHidden/>
    <w:qFormat/>
    <w:uiPriority w:val="1"/>
    <w:rPr>
      <w:b/>
    </w:rPr>
  </w:style>
  <w:style w:type="character" w:customStyle="1" w:styleId="402">
    <w:name w:val="NA-No Acrolinx"/>
    <w:basedOn w:val="90"/>
    <w:semiHidden/>
    <w:qFormat/>
    <w:uiPriority w:val="1"/>
    <w:rPr>
      <w:rFonts w:hint="eastAsia" w:ascii="MS Mincho" w:hAnsi="MS Mincho" w:eastAsia="MS Mincho"/>
      <w:lang w:eastAsia="ja-JP"/>
    </w:rPr>
  </w:style>
  <w:style w:type="character" w:customStyle="1" w:styleId="403">
    <w:name w:val="RT-Title Ref"/>
    <w:basedOn w:val="90"/>
    <w:semiHidden/>
    <w:qFormat/>
    <w:uiPriority w:val="1"/>
    <w:rPr>
      <w:i/>
    </w:rPr>
  </w:style>
  <w:style w:type="character" w:customStyle="1" w:styleId="404">
    <w:name w:val="SC-Small Caps"/>
    <w:basedOn w:val="90"/>
    <w:semiHidden/>
    <w:qFormat/>
    <w:uiPriority w:val="1"/>
    <w:rPr>
      <w:smallCaps/>
      <w:lang w:val="en-US" w:eastAsia="ja-JP"/>
    </w:rPr>
  </w:style>
  <w:style w:type="table" w:customStyle="1" w:styleId="405">
    <w:name w:val="Plain Table 1"/>
    <w:basedOn w:val="104"/>
    <w:qFormat/>
    <w:uiPriority w:val="41"/>
    <w:pPr>
      <w:spacing w:after="0" w:line="240" w:lineRule="auto"/>
    </w:pPr>
    <w:rPr>
      <w:rFonts w:asciiTheme="majorHAnsi" w:hAnsiTheme="majorHAnsi"/>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06">
    <w:name w:val="Plain Table 2"/>
    <w:basedOn w:val="104"/>
    <w:qFormat/>
    <w:uiPriority w:val="42"/>
    <w:pPr>
      <w:spacing w:after="0" w:line="240" w:lineRule="auto"/>
    </w:pPr>
    <w:rPr>
      <w:rFonts w:asciiTheme="majorHAnsi" w:hAnsiTheme="majorHAnsi"/>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07">
    <w:name w:val="Plain Table 3"/>
    <w:basedOn w:val="104"/>
    <w:qFormat/>
    <w:uiPriority w:val="43"/>
    <w:pPr>
      <w:spacing w:after="0" w:line="240" w:lineRule="auto"/>
    </w:pPr>
    <w:rPr>
      <w:rFonts w:asciiTheme="majorHAnsi" w:hAnsiTheme="majorHAnsi"/>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08">
    <w:name w:val="Plain Table 4"/>
    <w:basedOn w:val="104"/>
    <w:qFormat/>
    <w:uiPriority w:val="44"/>
    <w:pPr>
      <w:spacing w:after="0" w:line="240" w:lineRule="auto"/>
    </w:pPr>
    <w:rPr>
      <w:rFonts w:asciiTheme="majorHAnsi" w:hAnsiTheme="majorHAnsi"/>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09">
    <w:name w:val="Plain Table 5"/>
    <w:basedOn w:val="104"/>
    <w:qFormat/>
    <w:uiPriority w:val="45"/>
    <w:pPr>
      <w:spacing w:after="0" w:line="240" w:lineRule="auto"/>
    </w:pPr>
    <w:rPr>
      <w:rFonts w:asciiTheme="majorHAnsi" w:hAnsiTheme="majorHAnsi"/>
    </w:rPr>
    <w:tblStylePr w:type="firstRow">
      <w:rPr>
        <w:rFonts w:hint="default" w:asciiTheme="majorHAnsi" w:hAnsiTheme="majorHAnsi" w:eastAsiaTheme="majorEastAsia" w:cstheme="majorBidi"/>
        <w:i/>
        <w:iCs/>
        <w:sz w:val="26"/>
        <w:szCs w:val="26"/>
      </w:rPr>
      <w:tcPr>
        <w:tcBorders>
          <w:bottom w:val="single" w:color="7E7E7E" w:themeColor="text1" w:themeTint="80"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7E7E7E" w:themeColor="text1" w:themeTint="80"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7E7E7E" w:themeColor="text1" w:themeTint="80"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10">
    <w:name w:val="Grid Table Light"/>
    <w:basedOn w:val="104"/>
    <w:qFormat/>
    <w:uiPriority w:val="40"/>
    <w:pPr>
      <w:spacing w:after="0" w:line="240" w:lineRule="auto"/>
    </w:pPr>
    <w:rPr>
      <w:rFonts w:asciiTheme="majorHAnsi" w:hAnsiTheme="majorHAnsi"/>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11">
    <w:name w:val="Grid Table 1 Light"/>
    <w:basedOn w:val="104"/>
    <w:qFormat/>
    <w:uiPriority w:val="46"/>
    <w:pPr>
      <w:spacing w:after="0" w:line="240" w:lineRule="auto"/>
    </w:pPr>
    <w:rPr>
      <w:rFonts w:asciiTheme="majorHAnsi" w:hAnsiTheme="majorHAnsi"/>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12">
    <w:name w:val="Grid Table 2"/>
    <w:basedOn w:val="104"/>
    <w:qFormat/>
    <w:uiPriority w:val="47"/>
    <w:pPr>
      <w:spacing w:after="0" w:line="240" w:lineRule="auto"/>
    </w:pPr>
    <w:rPr>
      <w:rFonts w:asciiTheme="majorHAnsi" w:hAnsiTheme="majorHAnsi"/>
    </w:r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3">
    <w:name w:val="Grid Table 3"/>
    <w:basedOn w:val="104"/>
    <w:qFormat/>
    <w:uiPriority w:val="48"/>
    <w:pPr>
      <w:spacing w:after="0" w:line="240" w:lineRule="auto"/>
    </w:pPr>
    <w:rPr>
      <w:rFonts w:asciiTheme="majorHAnsi" w:hAnsiTheme="majorHAnsi"/>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4">
    <w:name w:val="Grid Table 4"/>
    <w:basedOn w:val="104"/>
    <w:qFormat/>
    <w:uiPriority w:val="49"/>
    <w:pPr>
      <w:spacing w:after="0" w:line="240" w:lineRule="auto"/>
    </w:pPr>
    <w:rPr>
      <w:rFonts w:asciiTheme="majorHAnsi" w:hAnsiTheme="majorHAnsi"/>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5">
    <w:name w:val="Grid Table 5 Dark"/>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416">
    <w:name w:val="Grid Table 6 Colorful"/>
    <w:basedOn w:val="104"/>
    <w:qFormat/>
    <w:uiPriority w:val="51"/>
    <w:pPr>
      <w:spacing w:after="0" w:line="240" w:lineRule="auto"/>
    </w:pPr>
    <w:rPr>
      <w:rFonts w:asciiTheme="majorHAnsi" w:hAnsiTheme="majorHAnsi"/>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7">
    <w:name w:val="Grid Table 7 Colorful"/>
    <w:basedOn w:val="104"/>
    <w:qFormat/>
    <w:uiPriority w:val="52"/>
    <w:pPr>
      <w:spacing w:after="0" w:line="240" w:lineRule="auto"/>
    </w:pPr>
    <w:rPr>
      <w:rFonts w:asciiTheme="majorHAnsi" w:hAnsiTheme="majorHAnsi"/>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8">
    <w:name w:val="Grid Table 1 Light Accent 1"/>
    <w:basedOn w:val="104"/>
    <w:qFormat/>
    <w:uiPriority w:val="46"/>
    <w:pPr>
      <w:spacing w:after="0" w:line="240" w:lineRule="auto"/>
    </w:pPr>
    <w:rPr>
      <w:rFonts w:asciiTheme="majorHAnsi" w:hAnsiTheme="majorHAnsi"/>
    </w:r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419">
    <w:name w:val="Grid Table 2 Accent 1"/>
    <w:basedOn w:val="104"/>
    <w:qFormat/>
    <w:uiPriority w:val="47"/>
    <w:pPr>
      <w:spacing w:after="0" w:line="240" w:lineRule="auto"/>
    </w:pPr>
    <w:rPr>
      <w:rFonts w:asciiTheme="majorHAnsi" w:hAnsiTheme="majorHAnsi"/>
    </w:rPr>
    <w:tblPr>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cPr>
        <w:tcBorders>
          <w:top w:val="nil"/>
          <w:bottom w:val="single" w:color="8EAADB" w:themeColor="accent1" w:themeTint="99" w:sz="12" w:space="0"/>
          <w:insideH w:val="nil"/>
          <w:insideV w:val="nil"/>
        </w:tcBorders>
        <w:shd w:val="clear" w:color="auto" w:fill="FFFFFF" w:themeFill="background1"/>
      </w:tcPr>
    </w:tblStylePr>
    <w:tblStylePr w:type="lastRow">
      <w:rPr>
        <w:b/>
        <w:bCs/>
      </w:r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20">
    <w:name w:val="Grid Table 3 Accent 1"/>
    <w:basedOn w:val="104"/>
    <w:qFormat/>
    <w:uiPriority w:val="48"/>
    <w:pPr>
      <w:spacing w:after="0" w:line="240" w:lineRule="auto"/>
    </w:pPr>
    <w:rPr>
      <w:rFonts w:asciiTheme="majorHAnsi" w:hAnsiTheme="majorHAnsi"/>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421">
    <w:name w:val="Grid Table 4 Accent 1"/>
    <w:basedOn w:val="104"/>
    <w:qFormat/>
    <w:uiPriority w:val="49"/>
    <w:pPr>
      <w:spacing w:after="0" w:line="240" w:lineRule="auto"/>
    </w:pPr>
    <w:rPr>
      <w:rFonts w:asciiTheme="majorHAnsi" w:hAnsiTheme="majorHAnsi"/>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22">
    <w:name w:val="Grid Table 5 Dark Accent 1"/>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423">
    <w:name w:val="Grid Table 6 Colorful Accent 1"/>
    <w:basedOn w:val="104"/>
    <w:qFormat/>
    <w:uiPriority w:val="51"/>
    <w:pPr>
      <w:spacing w:after="0" w:line="240" w:lineRule="auto"/>
    </w:pPr>
    <w:rPr>
      <w:rFonts w:asciiTheme="majorHAnsi" w:hAnsiTheme="majorHAnsi"/>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24">
    <w:name w:val="Grid Table 7 Colorful Accent 1"/>
    <w:basedOn w:val="104"/>
    <w:qFormat/>
    <w:uiPriority w:val="52"/>
    <w:pPr>
      <w:spacing w:after="0" w:line="240" w:lineRule="auto"/>
    </w:pPr>
    <w:rPr>
      <w:rFonts w:asciiTheme="majorHAnsi" w:hAnsiTheme="majorHAnsi"/>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425">
    <w:name w:val="Grid Table 1 Light Accent 2"/>
    <w:basedOn w:val="104"/>
    <w:qFormat/>
    <w:uiPriority w:val="46"/>
    <w:pPr>
      <w:spacing w:after="0" w:line="240" w:lineRule="auto"/>
    </w:pPr>
    <w:rPr>
      <w:rFonts w:asciiTheme="majorHAnsi" w:hAnsiTheme="majorHAnsi"/>
    </w:rPr>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426">
    <w:name w:val="Grid Table 2 Accent 2"/>
    <w:basedOn w:val="104"/>
    <w:qFormat/>
    <w:uiPriority w:val="47"/>
    <w:pPr>
      <w:spacing w:after="0" w:line="240" w:lineRule="auto"/>
    </w:pPr>
    <w:rPr>
      <w:rFonts w:asciiTheme="majorHAnsi" w:hAnsiTheme="majorHAnsi"/>
    </w:rPr>
    <w:tblPr>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cPr>
        <w:tcBorders>
          <w:top w:val="nil"/>
          <w:bottom w:val="single" w:color="F4B083" w:themeColor="accent2" w:themeTint="99" w:sz="12" w:space="0"/>
          <w:insideH w:val="nil"/>
          <w:insideV w:val="nil"/>
        </w:tcBorders>
        <w:shd w:val="clear" w:color="auto" w:fill="FFFFFF" w:themeFill="background1"/>
      </w:tcPr>
    </w:tblStylePr>
    <w:tblStylePr w:type="lastRow">
      <w:rPr>
        <w:b/>
        <w:bCs/>
      </w:r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27">
    <w:name w:val="Grid Table 3 Accent 2"/>
    <w:basedOn w:val="104"/>
    <w:qFormat/>
    <w:uiPriority w:val="48"/>
    <w:pPr>
      <w:spacing w:after="0" w:line="240" w:lineRule="auto"/>
    </w:pPr>
    <w:rPr>
      <w:rFonts w:asciiTheme="majorHAnsi" w:hAnsiTheme="majorHAnsi"/>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428">
    <w:name w:val="Grid Table 4 Accent 2"/>
    <w:basedOn w:val="104"/>
    <w:qFormat/>
    <w:uiPriority w:val="49"/>
    <w:pPr>
      <w:spacing w:after="0" w:line="240" w:lineRule="auto"/>
    </w:pPr>
    <w:rPr>
      <w:rFonts w:asciiTheme="majorHAnsi" w:hAnsiTheme="majorHAnsi"/>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29">
    <w:name w:val="Grid Table 5 Dark Accent 2"/>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4D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7D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7D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7D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7D31" w:themeFill="accent2"/>
      </w:tcPr>
    </w:tblStylePr>
    <w:tblStylePr w:type="band1Vert">
      <w:tcPr>
        <w:shd w:val="clear" w:color="auto" w:fill="F7CAAC" w:themeFill="accent2" w:themeFillTint="66"/>
      </w:tcPr>
    </w:tblStylePr>
    <w:tblStylePr w:type="band1Horz">
      <w:tcPr>
        <w:shd w:val="clear" w:color="auto" w:fill="F7CAAC" w:themeFill="accent2" w:themeFillTint="66"/>
      </w:tcPr>
    </w:tblStylePr>
  </w:style>
  <w:style w:type="table" w:customStyle="1" w:styleId="430">
    <w:name w:val="Grid Table 6 Colorful Accent 2"/>
    <w:basedOn w:val="104"/>
    <w:qFormat/>
    <w:uiPriority w:val="51"/>
    <w:pPr>
      <w:spacing w:after="0" w:line="240" w:lineRule="auto"/>
    </w:pPr>
    <w:rPr>
      <w:rFonts w:asciiTheme="majorHAnsi" w:hAnsiTheme="majorHAnsi"/>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31">
    <w:name w:val="Grid Table 7 Colorful Accent 2"/>
    <w:basedOn w:val="104"/>
    <w:qFormat/>
    <w:uiPriority w:val="52"/>
    <w:pPr>
      <w:spacing w:after="0" w:line="240" w:lineRule="auto"/>
    </w:pPr>
    <w:rPr>
      <w:rFonts w:asciiTheme="majorHAnsi" w:hAnsiTheme="majorHAnsi"/>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432">
    <w:name w:val="Grid Table 1 Light Accent 3"/>
    <w:basedOn w:val="104"/>
    <w:qFormat/>
    <w:uiPriority w:val="46"/>
    <w:pPr>
      <w:spacing w:after="0" w:line="240" w:lineRule="auto"/>
    </w:pPr>
    <w:rPr>
      <w:rFonts w:asciiTheme="majorHAnsi" w:hAnsiTheme="majorHAnsi"/>
    </w:rPr>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433">
    <w:name w:val="Grid Table 2 Accent 3"/>
    <w:basedOn w:val="104"/>
    <w:qFormat/>
    <w:uiPriority w:val="47"/>
    <w:pPr>
      <w:spacing w:after="0" w:line="240" w:lineRule="auto"/>
    </w:pPr>
    <w:rPr>
      <w:rFonts w:asciiTheme="majorHAnsi" w:hAnsiTheme="majorHAnsi"/>
    </w:rPr>
    <w:tblPr>
      <w:tblBorders>
        <w:top w:val="single" w:color="C8C8C8" w:themeColor="accent3" w:themeTint="99" w:sz="2" w:space="0"/>
        <w:bottom w:val="single" w:color="C8C8C8" w:themeColor="accent3" w:themeTint="99" w:sz="2" w:space="0"/>
        <w:insideH w:val="single" w:color="C8C8C8" w:themeColor="accent3" w:themeTint="99" w:sz="2" w:space="0"/>
        <w:insideV w:val="single" w:color="C8C8C8" w:themeColor="accent3" w:themeTint="99" w:sz="2" w:space="0"/>
      </w:tblBorders>
    </w:tblPr>
    <w:tblStylePr w:type="firstRow">
      <w:rPr>
        <w:b/>
        <w:bCs/>
      </w:rPr>
      <w:tcPr>
        <w:tcBorders>
          <w:top w:val="nil"/>
          <w:bottom w:val="single" w:color="C8C8C8" w:themeColor="accent3" w:themeTint="99" w:sz="12" w:space="0"/>
          <w:insideH w:val="nil"/>
          <w:insideV w:val="nil"/>
        </w:tcBorders>
        <w:shd w:val="clear" w:color="auto" w:fill="FFFFFF" w:themeFill="background1"/>
      </w:tcPr>
    </w:tblStylePr>
    <w:tblStylePr w:type="lastRow">
      <w:rPr>
        <w:b/>
        <w:bCs/>
      </w:rPr>
      <w:tcPr>
        <w:tcBorders>
          <w:top w:val="double" w:color="C8C8C8"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34">
    <w:name w:val="Grid Table 3 Accent 3"/>
    <w:basedOn w:val="104"/>
    <w:qFormat/>
    <w:uiPriority w:val="48"/>
    <w:pPr>
      <w:spacing w:after="0" w:line="240" w:lineRule="auto"/>
    </w:pPr>
    <w:rPr>
      <w:rFonts w:asciiTheme="majorHAnsi" w:hAnsiTheme="majorHAnsi"/>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table" w:customStyle="1" w:styleId="435">
    <w:name w:val="Grid Table 4 Accent 3"/>
    <w:basedOn w:val="104"/>
    <w:qFormat/>
    <w:uiPriority w:val="49"/>
    <w:pPr>
      <w:spacing w:after="0" w:line="240" w:lineRule="auto"/>
    </w:pPr>
    <w:rPr>
      <w:rFonts w:asciiTheme="majorHAnsi" w:hAnsiTheme="majorHAnsi"/>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36">
    <w:name w:val="Grid Table 5 Dark Accent 3"/>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ECEC"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cPr>
        <w:shd w:val="clear" w:color="auto" w:fill="DADADA" w:themeFill="accent3" w:themeFillTint="66"/>
      </w:tcPr>
    </w:tblStylePr>
    <w:tblStylePr w:type="band1Horz">
      <w:tcPr>
        <w:shd w:val="clear" w:color="auto" w:fill="DADADA" w:themeFill="accent3" w:themeFillTint="66"/>
      </w:tcPr>
    </w:tblStylePr>
  </w:style>
  <w:style w:type="table" w:customStyle="1" w:styleId="437">
    <w:name w:val="Grid Table 6 Colorful Accent 3"/>
    <w:basedOn w:val="104"/>
    <w:qFormat/>
    <w:uiPriority w:val="51"/>
    <w:pPr>
      <w:spacing w:after="0" w:line="240" w:lineRule="auto"/>
    </w:pPr>
    <w:rPr>
      <w:rFonts w:asciiTheme="majorHAnsi" w:hAnsiTheme="majorHAnsi"/>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38">
    <w:name w:val="Grid Table 7 Colorful Accent 3"/>
    <w:basedOn w:val="104"/>
    <w:qFormat/>
    <w:uiPriority w:val="52"/>
    <w:pPr>
      <w:spacing w:after="0" w:line="240" w:lineRule="auto"/>
    </w:pPr>
    <w:rPr>
      <w:rFonts w:asciiTheme="majorHAnsi" w:hAnsiTheme="majorHAnsi"/>
      <w:color w:val="7C7C7C" w:themeColor="accent3" w:themeShade="BF"/>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table" w:customStyle="1" w:styleId="439">
    <w:name w:val="Grid Table 1 Light Accent 4"/>
    <w:basedOn w:val="104"/>
    <w:qFormat/>
    <w:uiPriority w:val="46"/>
    <w:pPr>
      <w:spacing w:after="0" w:line="240" w:lineRule="auto"/>
    </w:pPr>
    <w:rPr>
      <w:rFonts w:asciiTheme="majorHAnsi" w:hAnsiTheme="majorHAnsi"/>
    </w:rPr>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 w:type="table" w:customStyle="1" w:styleId="440">
    <w:name w:val="Grid Table 2 Accent 4"/>
    <w:basedOn w:val="104"/>
    <w:qFormat/>
    <w:uiPriority w:val="47"/>
    <w:pPr>
      <w:spacing w:after="0" w:line="240" w:lineRule="auto"/>
    </w:pPr>
    <w:rPr>
      <w:rFonts w:asciiTheme="majorHAnsi" w:hAnsiTheme="majorHAnsi"/>
    </w:rPr>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1">
    <w:name w:val="Grid Table 3 Accent 4"/>
    <w:basedOn w:val="104"/>
    <w:qFormat/>
    <w:uiPriority w:val="48"/>
    <w:pPr>
      <w:spacing w:after="0" w:line="240" w:lineRule="auto"/>
    </w:pPr>
    <w:rPr>
      <w:rFonts w:asciiTheme="majorHAnsi" w:hAnsiTheme="majorHAnsi"/>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442">
    <w:name w:val="Grid Table 4 Accent 4"/>
    <w:basedOn w:val="104"/>
    <w:qFormat/>
    <w:uiPriority w:val="49"/>
    <w:pPr>
      <w:spacing w:after="0" w:line="240" w:lineRule="auto"/>
    </w:pPr>
    <w:rPr>
      <w:rFonts w:asciiTheme="majorHAnsi" w:hAnsiTheme="majorHAnsi"/>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3">
    <w:name w:val="Grid Table 5 Dark Accent 4"/>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2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cPr>
        <w:shd w:val="clear" w:color="auto" w:fill="FFE599" w:themeFill="accent4" w:themeFillTint="66"/>
      </w:tcPr>
    </w:tblStylePr>
    <w:tblStylePr w:type="band1Horz">
      <w:tcPr>
        <w:shd w:val="clear" w:color="auto" w:fill="FFE599" w:themeFill="accent4" w:themeFillTint="66"/>
      </w:tcPr>
    </w:tblStylePr>
  </w:style>
  <w:style w:type="table" w:customStyle="1" w:styleId="444">
    <w:name w:val="Grid Table 6 Colorful Accent 4"/>
    <w:basedOn w:val="104"/>
    <w:qFormat/>
    <w:uiPriority w:val="51"/>
    <w:pPr>
      <w:spacing w:after="0" w:line="240" w:lineRule="auto"/>
    </w:pPr>
    <w:rPr>
      <w:rFonts w:asciiTheme="majorHAnsi" w:hAnsiTheme="majorHAnsi"/>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5">
    <w:name w:val="Grid Table 7 Colorful Accent 4"/>
    <w:basedOn w:val="104"/>
    <w:qFormat/>
    <w:uiPriority w:val="52"/>
    <w:pPr>
      <w:spacing w:after="0" w:line="240" w:lineRule="auto"/>
    </w:pPr>
    <w:rPr>
      <w:rFonts w:asciiTheme="majorHAnsi" w:hAnsiTheme="majorHAnsi"/>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446">
    <w:name w:val="Grid Table 1 Light Accent 5"/>
    <w:basedOn w:val="104"/>
    <w:qFormat/>
    <w:uiPriority w:val="46"/>
    <w:pPr>
      <w:spacing w:after="0" w:line="240" w:lineRule="auto"/>
    </w:pPr>
    <w:rPr>
      <w:rFonts w:asciiTheme="majorHAnsi" w:hAnsiTheme="majorHAnsi"/>
    </w:r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447">
    <w:name w:val="Grid Table 2 Accent 5"/>
    <w:basedOn w:val="104"/>
    <w:qFormat/>
    <w:uiPriority w:val="47"/>
    <w:pPr>
      <w:spacing w:after="0" w:line="240" w:lineRule="auto"/>
    </w:pPr>
    <w:rPr>
      <w:rFonts w:asciiTheme="majorHAnsi" w:hAnsiTheme="majorHAnsi"/>
    </w:r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48">
    <w:name w:val="Grid Table 3 Accent 5"/>
    <w:basedOn w:val="104"/>
    <w:qFormat/>
    <w:uiPriority w:val="48"/>
    <w:pPr>
      <w:spacing w:after="0" w:line="240" w:lineRule="auto"/>
    </w:pPr>
    <w:rPr>
      <w:rFonts w:asciiTheme="majorHAnsi" w:hAnsiTheme="majorHAnsi"/>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449">
    <w:name w:val="Grid Table 4 Accent 5"/>
    <w:basedOn w:val="104"/>
    <w:qFormat/>
    <w:uiPriority w:val="49"/>
    <w:pPr>
      <w:spacing w:after="0" w:line="240" w:lineRule="auto"/>
    </w:pPr>
    <w:rPr>
      <w:rFonts w:asciiTheme="majorHAnsi" w:hAnsiTheme="majorHAnsi"/>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0">
    <w:name w:val="Grid Table 5 Dark Accent 5"/>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451">
    <w:name w:val="Grid Table 6 Colorful Accent 5"/>
    <w:basedOn w:val="104"/>
    <w:qFormat/>
    <w:uiPriority w:val="51"/>
    <w:pPr>
      <w:spacing w:after="0" w:line="240" w:lineRule="auto"/>
    </w:pPr>
    <w:rPr>
      <w:rFonts w:asciiTheme="majorHAnsi" w:hAnsiTheme="majorHAnsi"/>
      <w:color w:val="2E75B6" w:themeColor="accent5" w:themeShade="BF"/>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2">
    <w:name w:val="Grid Table 7 Colorful Accent 5"/>
    <w:basedOn w:val="104"/>
    <w:qFormat/>
    <w:uiPriority w:val="52"/>
    <w:pPr>
      <w:spacing w:after="0" w:line="240" w:lineRule="auto"/>
    </w:pPr>
    <w:rPr>
      <w:rFonts w:asciiTheme="majorHAnsi" w:hAnsiTheme="majorHAnsi"/>
      <w:color w:val="2E75B6" w:themeColor="accent5" w:themeShade="BF"/>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453">
    <w:name w:val="Grid Table 1 Light Accent 6"/>
    <w:basedOn w:val="104"/>
    <w:qFormat/>
    <w:uiPriority w:val="46"/>
    <w:pPr>
      <w:spacing w:after="0" w:line="240" w:lineRule="auto"/>
    </w:pPr>
    <w:rPr>
      <w:rFonts w:asciiTheme="majorHAnsi" w:hAnsiTheme="majorHAnsi"/>
    </w:rPr>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 w:type="table" w:customStyle="1" w:styleId="454">
    <w:name w:val="Grid Table 2 Accent 6"/>
    <w:basedOn w:val="104"/>
    <w:qFormat/>
    <w:uiPriority w:val="47"/>
    <w:pPr>
      <w:spacing w:after="0" w:line="240" w:lineRule="auto"/>
    </w:pPr>
    <w:rPr>
      <w:rFonts w:asciiTheme="majorHAnsi" w:hAnsiTheme="majorHAnsi"/>
    </w:r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55">
    <w:name w:val="Grid Table 3 Accent 6"/>
    <w:basedOn w:val="104"/>
    <w:qFormat/>
    <w:uiPriority w:val="48"/>
    <w:pPr>
      <w:spacing w:after="0" w:line="240" w:lineRule="auto"/>
    </w:pPr>
    <w:rPr>
      <w:rFonts w:asciiTheme="majorHAnsi" w:hAnsiTheme="majorHAnsi"/>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56">
    <w:name w:val="Grid Table 4 Accent 6"/>
    <w:basedOn w:val="104"/>
    <w:qFormat/>
    <w:uiPriority w:val="49"/>
    <w:pPr>
      <w:spacing w:after="0" w:line="240" w:lineRule="auto"/>
    </w:pPr>
    <w:rPr>
      <w:rFonts w:asciiTheme="majorHAnsi" w:hAnsiTheme="majorHAnsi"/>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57">
    <w:name w:val="Grid Table 5 Dark Accent 6"/>
    <w:basedOn w:val="104"/>
    <w:qFormat/>
    <w:uiPriority w:val="50"/>
    <w:pPr>
      <w:spacing w:after="0" w:line="240" w:lineRule="auto"/>
    </w:pPr>
    <w:rPr>
      <w:rFonts w:asciiTheme="majorHAnsi" w:hAnsiTheme="majorHAnsi"/>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458">
    <w:name w:val="Grid Table 6 Colorful Accent 6"/>
    <w:basedOn w:val="104"/>
    <w:qFormat/>
    <w:uiPriority w:val="51"/>
    <w:pPr>
      <w:spacing w:after="0" w:line="240" w:lineRule="auto"/>
    </w:pPr>
    <w:rPr>
      <w:rFonts w:asciiTheme="majorHAnsi" w:hAnsiTheme="majorHAnsi"/>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59">
    <w:name w:val="Grid Table 7 Colorful Accent 6"/>
    <w:basedOn w:val="104"/>
    <w:qFormat/>
    <w:uiPriority w:val="52"/>
    <w:pPr>
      <w:spacing w:after="0" w:line="240" w:lineRule="auto"/>
    </w:pPr>
    <w:rPr>
      <w:rFonts w:asciiTheme="majorHAnsi" w:hAnsiTheme="majorHAnsi"/>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60">
    <w:name w:val="List Table 1 Light"/>
    <w:basedOn w:val="104"/>
    <w:qFormat/>
    <w:uiPriority w:val="46"/>
    <w:pPr>
      <w:spacing w:after="0" w:line="240" w:lineRule="auto"/>
    </w:pPr>
    <w:rPr>
      <w:rFonts w:asciiTheme="majorHAnsi" w:hAnsiTheme="majorHAnsi"/>
    </w:r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1">
    <w:name w:val="List Table 2"/>
    <w:basedOn w:val="104"/>
    <w:qFormat/>
    <w:uiPriority w:val="47"/>
    <w:pPr>
      <w:spacing w:after="0" w:line="240" w:lineRule="auto"/>
    </w:pPr>
    <w:rPr>
      <w:rFonts w:asciiTheme="majorHAnsi" w:hAnsiTheme="majorHAnsi"/>
    </w:r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2">
    <w:name w:val="List Table 3"/>
    <w:basedOn w:val="104"/>
    <w:qFormat/>
    <w:uiPriority w:val="48"/>
    <w:pPr>
      <w:spacing w:after="0" w:line="240" w:lineRule="auto"/>
    </w:pPr>
    <w:rPr>
      <w:rFonts w:asciiTheme="majorHAnsi" w:hAnsiTheme="majorHAnsi"/>
    </w:r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463">
    <w:name w:val="List Table 4"/>
    <w:basedOn w:val="104"/>
    <w:qFormat/>
    <w:uiPriority w:val="49"/>
    <w:pPr>
      <w:spacing w:after="0" w:line="240" w:lineRule="auto"/>
    </w:pPr>
    <w:rPr>
      <w:rFonts w:asciiTheme="majorHAnsi" w:hAnsiTheme="majorHAnsi"/>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4">
    <w:name w:val="List Table 5 Dark"/>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65">
    <w:name w:val="List Table 6 Colorful"/>
    <w:basedOn w:val="104"/>
    <w:qFormat/>
    <w:uiPriority w:val="51"/>
    <w:pPr>
      <w:spacing w:after="0" w:line="240" w:lineRule="auto"/>
    </w:pPr>
    <w:rPr>
      <w:rFonts w:asciiTheme="majorHAnsi" w:hAnsiTheme="majorHAnsi"/>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6">
    <w:name w:val="List Table 7 Colorful"/>
    <w:basedOn w:val="104"/>
    <w:qFormat/>
    <w:uiPriority w:val="52"/>
    <w:pPr>
      <w:spacing w:after="0" w:line="240" w:lineRule="auto"/>
    </w:pPr>
    <w:rPr>
      <w:rFonts w:asciiTheme="majorHAnsi" w:hAnsiTheme="majorHAnsi"/>
      <w:color w:val="000000" w:themeColor="text1"/>
      <w14:textFill>
        <w14:solidFill>
          <w14:schemeClr w14:val="tx1"/>
        </w14:solidFill>
      </w14:textFill>
    </w:rPr>
    <w:tblStylePr w:type="firstRow">
      <w:rPr>
        <w:rFonts w:hint="default" w:asciiTheme="majorHAnsi" w:hAnsiTheme="majorHAnsi" w:eastAsiaTheme="majorEastAsia" w:cstheme="majorBidi"/>
        <w:i/>
        <w:iCs/>
        <w:sz w:val="26"/>
        <w:szCs w:val="26"/>
      </w:rPr>
      <w:tcPr>
        <w:tcBorders>
          <w:bottom w:val="single" w:color="000000" w:themeColor="text1"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000000" w:themeColor="text1"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000000" w:themeColor="text1"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67">
    <w:name w:val="List Table 1 Light Accent 1"/>
    <w:basedOn w:val="104"/>
    <w:qFormat/>
    <w:uiPriority w:val="46"/>
    <w:pPr>
      <w:spacing w:after="0" w:line="240" w:lineRule="auto"/>
    </w:pPr>
    <w:rPr>
      <w:rFonts w:asciiTheme="majorHAnsi" w:hAnsiTheme="majorHAnsi"/>
    </w:rPr>
    <w:tblStylePr w:type="firstRow">
      <w:rPr>
        <w:b/>
        <w:bCs/>
      </w:rPr>
      <w:tcPr>
        <w:tcBorders>
          <w:bottom w:val="single" w:color="8EAADB" w:themeColor="accent1" w:themeTint="99" w:sz="4" w:space="0"/>
        </w:tcBorders>
      </w:tcPr>
    </w:tblStylePr>
    <w:tblStylePr w:type="lastRow">
      <w:rPr>
        <w:b/>
        <w:bCs/>
      </w:rPr>
      <w:tcPr>
        <w:tcBorders>
          <w:top w:val="sing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68">
    <w:name w:val="List Table 2 Accent 1"/>
    <w:basedOn w:val="104"/>
    <w:qFormat/>
    <w:uiPriority w:val="47"/>
    <w:pPr>
      <w:spacing w:after="0" w:line="240" w:lineRule="auto"/>
    </w:pPr>
    <w:rPr>
      <w:rFonts w:asciiTheme="majorHAnsi" w:hAnsiTheme="majorHAnsi"/>
    </w:rPr>
    <w:tblPr>
      <w:tblBorders>
        <w:top w:val="single" w:color="8EAADB" w:themeColor="accent1" w:themeTint="99" w:sz="4" w:space="0"/>
        <w:bottom w:val="single" w:color="8EAADB" w:themeColor="accent1" w:themeTint="99" w:sz="4" w:space="0"/>
        <w:insideH w:val="single" w:color="8EAADB"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69">
    <w:name w:val="List Table 3 Accent 1"/>
    <w:basedOn w:val="104"/>
    <w:qFormat/>
    <w:uiPriority w:val="48"/>
    <w:pPr>
      <w:spacing w:after="0" w:line="240" w:lineRule="auto"/>
    </w:pPr>
    <w:rPr>
      <w:rFonts w:asciiTheme="majorHAnsi" w:hAnsiTheme="majorHAnsi"/>
    </w:r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14:textFill>
          <w14:solidFill>
            <w14:schemeClr w14:val="bg1"/>
          </w14:solidFill>
        </w14:textFill>
      </w:rPr>
      <w:tcPr>
        <w:shd w:val="clear" w:color="auto" w:fill="4472C4" w:themeFill="accent1"/>
      </w:tcPr>
    </w:tblStylePr>
    <w:tblStylePr w:type="lastRow">
      <w:rPr>
        <w:b/>
        <w:bCs/>
      </w:rPr>
      <w:tcPr>
        <w:tcBorders>
          <w:top w:val="double" w:color="4472C4"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472C4" w:themeColor="accent1" w:sz="4" w:space="0"/>
          <w:right w:val="single" w:color="4472C4" w:themeColor="accent1" w:sz="4" w:space="0"/>
        </w:tcBorders>
      </w:tcPr>
    </w:tblStylePr>
    <w:tblStylePr w:type="band1Horz">
      <w:tcPr>
        <w:tcBorders>
          <w:top w:val="single" w:color="4472C4" w:themeColor="accent1" w:sz="4" w:space="0"/>
          <w:bottom w:val="single" w:color="4472C4"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472C4" w:themeColor="accent1" w:sz="4" w:space="0"/>
          <w:left w:val="nil"/>
        </w:tcBorders>
      </w:tcPr>
    </w:tblStylePr>
    <w:tblStylePr w:type="swCell">
      <w:tcPr>
        <w:tcBorders>
          <w:top w:val="double" w:color="4472C4" w:themeColor="accent1" w:sz="4" w:space="0"/>
          <w:right w:val="nil"/>
        </w:tcBorders>
      </w:tcPr>
    </w:tblStylePr>
  </w:style>
  <w:style w:type="table" w:customStyle="1" w:styleId="470">
    <w:name w:val="List Table 4 Accent 1"/>
    <w:basedOn w:val="104"/>
    <w:qFormat/>
    <w:uiPriority w:val="49"/>
    <w:pPr>
      <w:spacing w:after="0" w:line="240" w:lineRule="auto"/>
    </w:pPr>
    <w:rPr>
      <w:rFonts w:asciiTheme="majorHAnsi" w:hAnsiTheme="majorHAnsi"/>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1">
    <w:name w:val="List Table 5 Dark Accent 1"/>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4472C4" w:themeColor="accent1" w:sz="24" w:space="0"/>
        <w:left w:val="single" w:color="4472C4" w:themeColor="accent1" w:sz="24" w:space="0"/>
        <w:bottom w:val="single" w:color="4472C4" w:themeColor="accent1" w:sz="24" w:space="0"/>
        <w:right w:val="single" w:color="4472C4" w:themeColor="accent1" w:sz="24" w:space="0"/>
      </w:tblBorders>
    </w:tblPr>
    <w:tcPr>
      <w:shd w:val="clear" w:color="auto" w:fill="4472C4"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72">
    <w:name w:val="List Table 6 Colorful Accent 1"/>
    <w:basedOn w:val="104"/>
    <w:qFormat/>
    <w:uiPriority w:val="51"/>
    <w:pPr>
      <w:spacing w:after="0" w:line="240" w:lineRule="auto"/>
    </w:pPr>
    <w:rPr>
      <w:rFonts w:asciiTheme="majorHAnsi" w:hAnsiTheme="majorHAnsi"/>
      <w:color w:val="2F5597" w:themeColor="accent1" w:themeShade="BF"/>
    </w:rPr>
    <w:tblPr>
      <w:tblBorders>
        <w:top w:val="single" w:color="4472C4" w:themeColor="accent1" w:sz="4" w:space="0"/>
        <w:bottom w:val="single" w:color="4472C4" w:themeColor="accent1" w:sz="4" w:space="0"/>
      </w:tblBorders>
    </w:tblPr>
    <w:tblStylePr w:type="firstRow">
      <w:rPr>
        <w:b/>
        <w:bCs/>
      </w:rPr>
      <w:tcPr>
        <w:tcBorders>
          <w:bottom w:val="single" w:color="4472C4" w:themeColor="accent1" w:sz="4" w:space="0"/>
        </w:tcBorders>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3">
    <w:name w:val="List Table 7 Colorful Accent 1"/>
    <w:basedOn w:val="104"/>
    <w:qFormat/>
    <w:uiPriority w:val="52"/>
    <w:pPr>
      <w:spacing w:after="0" w:line="240" w:lineRule="auto"/>
    </w:pPr>
    <w:rPr>
      <w:rFonts w:asciiTheme="majorHAnsi" w:hAnsiTheme="majorHAnsi"/>
      <w:color w:val="2F5597" w:themeColor="accent1" w:themeShade="BF"/>
    </w:rPr>
    <w:tblStylePr w:type="firstRow">
      <w:rPr>
        <w:rFonts w:hint="default" w:asciiTheme="majorHAnsi" w:hAnsiTheme="majorHAnsi" w:eastAsiaTheme="majorEastAsia" w:cstheme="majorBidi"/>
        <w:i/>
        <w:iCs/>
        <w:sz w:val="26"/>
        <w:szCs w:val="26"/>
      </w:rPr>
      <w:tcPr>
        <w:tcBorders>
          <w:bottom w:val="single" w:color="4472C4" w:themeColor="accent1"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4472C4" w:themeColor="accent1"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4472C4" w:themeColor="accent1"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4472C4" w:themeColor="accent1" w:sz="4" w:space="0"/>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74">
    <w:name w:val="List Table 1 Light Accent 2"/>
    <w:basedOn w:val="104"/>
    <w:qFormat/>
    <w:uiPriority w:val="46"/>
    <w:pPr>
      <w:spacing w:after="0" w:line="240" w:lineRule="auto"/>
    </w:pPr>
    <w:rPr>
      <w:rFonts w:asciiTheme="majorHAnsi" w:hAnsiTheme="majorHAnsi"/>
    </w:rPr>
    <w:tblStylePr w:type="firstRow">
      <w:rPr>
        <w:b/>
        <w:bCs/>
      </w:rPr>
      <w:tcPr>
        <w:tcBorders>
          <w:bottom w:val="single" w:color="F4B083" w:themeColor="accent2" w:themeTint="99" w:sz="4" w:space="0"/>
        </w:tcBorders>
      </w:tcPr>
    </w:tblStylePr>
    <w:tblStylePr w:type="lastRow">
      <w:rPr>
        <w:b/>
        <w:bCs/>
      </w:rPr>
      <w:tcPr>
        <w:tcBorders>
          <w:top w:val="sing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75">
    <w:name w:val="List Table 2 Accent 2"/>
    <w:basedOn w:val="104"/>
    <w:qFormat/>
    <w:uiPriority w:val="47"/>
    <w:pPr>
      <w:spacing w:after="0" w:line="240" w:lineRule="auto"/>
    </w:pPr>
    <w:rPr>
      <w:rFonts w:asciiTheme="majorHAnsi" w:hAnsiTheme="majorHAnsi"/>
    </w:rPr>
    <w:tblPr>
      <w:tblBorders>
        <w:top w:val="single" w:color="F4B083" w:themeColor="accent2" w:themeTint="99" w:sz="4" w:space="0"/>
        <w:bottom w:val="single" w:color="F4B083" w:themeColor="accent2" w:themeTint="99" w:sz="4" w:space="0"/>
        <w:insideH w:val="single" w:color="F4B083"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76">
    <w:name w:val="List Table 3 Accent 2"/>
    <w:basedOn w:val="104"/>
    <w:qFormat/>
    <w:uiPriority w:val="48"/>
    <w:pPr>
      <w:spacing w:after="0" w:line="240" w:lineRule="auto"/>
    </w:pPr>
    <w:rPr>
      <w:rFonts w:asciiTheme="majorHAnsi" w:hAnsiTheme="majorHAnsi"/>
    </w:rPr>
    <w:tblPr>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14:textFill>
          <w14:solidFill>
            <w14:schemeClr w14:val="bg1"/>
          </w14:solidFill>
        </w14:textFill>
      </w:rPr>
      <w:tcPr>
        <w:shd w:val="clear" w:color="auto" w:fill="ED7D31" w:themeFill="accent2"/>
      </w:tcPr>
    </w:tblStylePr>
    <w:tblStylePr w:type="lastRow">
      <w:rPr>
        <w:b/>
        <w:bCs/>
      </w:rPr>
      <w:tcPr>
        <w:tcBorders>
          <w:top w:val="double" w:color="ED7D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D7D31" w:themeColor="accent2" w:sz="4" w:space="0"/>
          <w:right w:val="single" w:color="ED7D31" w:themeColor="accent2" w:sz="4" w:space="0"/>
        </w:tcBorders>
      </w:tcPr>
    </w:tblStylePr>
    <w:tblStylePr w:type="band1Horz">
      <w:tcPr>
        <w:tcBorders>
          <w:top w:val="single" w:color="ED7D31" w:themeColor="accent2" w:sz="4" w:space="0"/>
          <w:bottom w:val="single" w:color="ED7D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D7D31" w:themeColor="accent2" w:sz="4" w:space="0"/>
          <w:left w:val="nil"/>
        </w:tcBorders>
      </w:tcPr>
    </w:tblStylePr>
    <w:tblStylePr w:type="swCell">
      <w:tcPr>
        <w:tcBorders>
          <w:top w:val="double" w:color="ED7D31" w:themeColor="accent2" w:sz="4" w:space="0"/>
          <w:right w:val="nil"/>
        </w:tcBorders>
      </w:tcPr>
    </w:tblStylePr>
  </w:style>
  <w:style w:type="table" w:customStyle="1" w:styleId="477">
    <w:name w:val="List Table 4 Accent 2"/>
    <w:basedOn w:val="104"/>
    <w:qFormat/>
    <w:uiPriority w:val="49"/>
    <w:pPr>
      <w:spacing w:after="0" w:line="240" w:lineRule="auto"/>
    </w:pPr>
    <w:rPr>
      <w:rFonts w:asciiTheme="majorHAnsi" w:hAnsiTheme="majorHAnsi"/>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cPr>
        <w:tcBorders>
          <w:top w:val="doub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78">
    <w:name w:val="List Table 5 Dark Accent 2"/>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ED7D31" w:themeColor="accent2" w:sz="24" w:space="0"/>
        <w:left w:val="single" w:color="ED7D31" w:themeColor="accent2" w:sz="24" w:space="0"/>
        <w:bottom w:val="single" w:color="ED7D31" w:themeColor="accent2" w:sz="24" w:space="0"/>
        <w:right w:val="single" w:color="ED7D31" w:themeColor="accent2" w:sz="24" w:space="0"/>
      </w:tblBorders>
    </w:tblPr>
    <w:tcPr>
      <w:shd w:val="clear" w:color="auto" w:fill="ED7D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79">
    <w:name w:val="List Table 6 Colorful Accent 2"/>
    <w:basedOn w:val="104"/>
    <w:qFormat/>
    <w:uiPriority w:val="51"/>
    <w:pPr>
      <w:spacing w:after="0" w:line="240" w:lineRule="auto"/>
    </w:pPr>
    <w:rPr>
      <w:rFonts w:asciiTheme="majorHAnsi" w:hAnsiTheme="majorHAnsi"/>
      <w:color w:val="C55A11" w:themeColor="accent2" w:themeShade="BF"/>
    </w:rPr>
    <w:tblPr>
      <w:tblBorders>
        <w:top w:val="single" w:color="ED7D31" w:themeColor="accent2" w:sz="4" w:space="0"/>
        <w:bottom w:val="single" w:color="ED7D31" w:themeColor="accent2" w:sz="4" w:space="0"/>
      </w:tblBorders>
    </w:tblPr>
    <w:tblStylePr w:type="firstRow">
      <w:rPr>
        <w:b/>
        <w:bCs/>
      </w:rPr>
      <w:tcPr>
        <w:tcBorders>
          <w:bottom w:val="single" w:color="ED7D31" w:themeColor="accent2" w:sz="4" w:space="0"/>
        </w:tcBorders>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80">
    <w:name w:val="List Table 7 Colorful Accent 2"/>
    <w:basedOn w:val="104"/>
    <w:qFormat/>
    <w:uiPriority w:val="52"/>
    <w:pPr>
      <w:spacing w:after="0" w:line="240" w:lineRule="auto"/>
    </w:pPr>
    <w:rPr>
      <w:rFonts w:asciiTheme="majorHAnsi" w:hAnsiTheme="majorHAnsi"/>
      <w:color w:val="C55A11" w:themeColor="accent2" w:themeShade="BF"/>
    </w:rPr>
    <w:tblStylePr w:type="firstRow">
      <w:rPr>
        <w:rFonts w:hint="default" w:asciiTheme="majorHAnsi" w:hAnsiTheme="majorHAnsi" w:eastAsiaTheme="majorEastAsia" w:cstheme="majorBidi"/>
        <w:i/>
        <w:iCs/>
        <w:sz w:val="26"/>
        <w:szCs w:val="26"/>
      </w:rPr>
      <w:tcPr>
        <w:tcBorders>
          <w:bottom w:val="single" w:color="ED7D31" w:themeColor="accent2"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ED7D31" w:themeColor="accent2"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ED7D31" w:themeColor="accent2"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ED7D31" w:themeColor="accent2" w:sz="4" w:space="0"/>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81">
    <w:name w:val="List Table 1 Light Accent 3"/>
    <w:basedOn w:val="104"/>
    <w:qFormat/>
    <w:uiPriority w:val="46"/>
    <w:pPr>
      <w:spacing w:after="0" w:line="240" w:lineRule="auto"/>
    </w:pPr>
    <w:rPr>
      <w:rFonts w:asciiTheme="majorHAnsi" w:hAnsiTheme="majorHAnsi"/>
    </w:rPr>
    <w:tblStylePr w:type="firstRow">
      <w:rPr>
        <w:b/>
        <w:bCs/>
      </w:rPr>
      <w:tcPr>
        <w:tcBorders>
          <w:bottom w:val="single" w:color="C8C8C8" w:themeColor="accent3" w:themeTint="99" w:sz="4" w:space="0"/>
        </w:tcBorders>
      </w:tcPr>
    </w:tblStylePr>
    <w:tblStylePr w:type="lastRow">
      <w:rPr>
        <w:b/>
        <w:bCs/>
      </w:rPr>
      <w:tcPr>
        <w:tcBorders>
          <w:top w:val="sing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2">
    <w:name w:val="List Table 2 Accent 3"/>
    <w:basedOn w:val="104"/>
    <w:qFormat/>
    <w:uiPriority w:val="47"/>
    <w:pPr>
      <w:spacing w:after="0" w:line="240" w:lineRule="auto"/>
    </w:pPr>
    <w:rPr>
      <w:rFonts w:asciiTheme="majorHAnsi" w:hAnsiTheme="majorHAnsi"/>
    </w:rPr>
    <w:tblPr>
      <w:tblBorders>
        <w:top w:val="single" w:color="C8C8C8" w:themeColor="accent3" w:themeTint="99" w:sz="4" w:space="0"/>
        <w:bottom w:val="single" w:color="C8C8C8" w:themeColor="accent3" w:themeTint="99" w:sz="4" w:space="0"/>
        <w:insideH w:val="single" w:color="C8C8C8"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3">
    <w:name w:val="List Table 3 Accent 3"/>
    <w:basedOn w:val="104"/>
    <w:qFormat/>
    <w:uiPriority w:val="48"/>
    <w:pPr>
      <w:spacing w:after="0" w:line="240" w:lineRule="auto"/>
    </w:pPr>
    <w:rPr>
      <w:rFonts w:asciiTheme="majorHAnsi" w:hAnsiTheme="majorHAnsi"/>
    </w:rPr>
    <w:tblPr>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14:textFill>
          <w14:solidFill>
            <w14:schemeClr w14:val="bg1"/>
          </w14:solidFill>
        </w14:textFill>
      </w:rPr>
      <w:tcPr>
        <w:shd w:val="clear" w:color="auto" w:fill="A5A5A5" w:themeFill="accent3"/>
      </w:tcPr>
    </w:tblStylePr>
    <w:tblStylePr w:type="lastRow">
      <w:rPr>
        <w:b/>
        <w:bCs/>
      </w:rPr>
      <w:tcPr>
        <w:tcBorders>
          <w:top w:val="double" w:color="A5A5A5"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5A5A5" w:themeColor="accent3" w:sz="4" w:space="0"/>
          <w:right w:val="single" w:color="A5A5A5" w:themeColor="accent3" w:sz="4" w:space="0"/>
        </w:tcBorders>
      </w:tcPr>
    </w:tblStylePr>
    <w:tblStylePr w:type="band1Horz">
      <w:tcPr>
        <w:tcBorders>
          <w:top w:val="single" w:color="A5A5A5" w:themeColor="accent3" w:sz="4" w:space="0"/>
          <w:bottom w:val="single" w:color="A5A5A5"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5A5A5" w:themeColor="accent3" w:sz="4" w:space="0"/>
          <w:left w:val="nil"/>
        </w:tcBorders>
      </w:tcPr>
    </w:tblStylePr>
    <w:tblStylePr w:type="swCell">
      <w:tcPr>
        <w:tcBorders>
          <w:top w:val="double" w:color="A5A5A5" w:themeColor="accent3" w:sz="4" w:space="0"/>
          <w:right w:val="nil"/>
        </w:tcBorders>
      </w:tcPr>
    </w:tblStylePr>
  </w:style>
  <w:style w:type="table" w:customStyle="1" w:styleId="484">
    <w:name w:val="List Table 4 Accent 3"/>
    <w:basedOn w:val="104"/>
    <w:qFormat/>
    <w:uiPriority w:val="49"/>
    <w:pPr>
      <w:spacing w:after="0" w:line="240" w:lineRule="auto"/>
    </w:pPr>
    <w:rPr>
      <w:rFonts w:asciiTheme="majorHAnsi" w:hAnsiTheme="majorHAnsi"/>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5">
    <w:name w:val="List Table 5 Dark Accent 3"/>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86">
    <w:name w:val="List Table 6 Colorful Accent 3"/>
    <w:basedOn w:val="104"/>
    <w:qFormat/>
    <w:uiPriority w:val="51"/>
    <w:pPr>
      <w:spacing w:after="0" w:line="240" w:lineRule="auto"/>
    </w:pPr>
    <w:rPr>
      <w:rFonts w:asciiTheme="majorHAnsi" w:hAnsiTheme="majorHAnsi"/>
      <w:color w:val="7C7C7C" w:themeColor="accent3" w:themeShade="BF"/>
    </w:rPr>
    <w:tblPr>
      <w:tblBorders>
        <w:top w:val="single" w:color="A5A5A5" w:themeColor="accent3" w:sz="4" w:space="0"/>
        <w:bottom w:val="single" w:color="A5A5A5" w:themeColor="accent3" w:sz="4" w:space="0"/>
      </w:tblBorders>
    </w:tblPr>
    <w:tblStylePr w:type="firstRow">
      <w:rPr>
        <w:b/>
        <w:bCs/>
      </w:rPr>
      <w:tcPr>
        <w:tcBorders>
          <w:bottom w:val="single" w:color="A5A5A5" w:themeColor="accent3" w:sz="4" w:space="0"/>
        </w:tcBorders>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table" w:customStyle="1" w:styleId="487">
    <w:name w:val="List Table 7 Colorful Accent 3"/>
    <w:basedOn w:val="104"/>
    <w:qFormat/>
    <w:uiPriority w:val="52"/>
    <w:pPr>
      <w:spacing w:after="0" w:line="240" w:lineRule="auto"/>
    </w:pPr>
    <w:rPr>
      <w:rFonts w:asciiTheme="majorHAnsi" w:hAnsiTheme="majorHAnsi"/>
      <w:color w:val="7C7C7C" w:themeColor="accent3" w:themeShade="BF"/>
    </w:rPr>
    <w:tblStylePr w:type="firstRow">
      <w:rPr>
        <w:rFonts w:hint="default" w:asciiTheme="majorHAnsi" w:hAnsiTheme="majorHAnsi" w:eastAsiaTheme="majorEastAsia" w:cstheme="majorBidi"/>
        <w:i/>
        <w:iCs/>
        <w:sz w:val="26"/>
        <w:szCs w:val="26"/>
      </w:rPr>
      <w:tcPr>
        <w:tcBorders>
          <w:bottom w:val="single" w:color="A5A5A5" w:themeColor="accent3"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A5A5A5" w:themeColor="accent3"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A5A5A5" w:themeColor="accent3"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A5A5A5" w:themeColor="accent3" w:sz="4" w:space="0"/>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88">
    <w:name w:val="List Table 1 Light Accent 4"/>
    <w:basedOn w:val="104"/>
    <w:qFormat/>
    <w:uiPriority w:val="46"/>
    <w:pPr>
      <w:spacing w:after="0" w:line="240" w:lineRule="auto"/>
    </w:pPr>
    <w:rPr>
      <w:rFonts w:asciiTheme="majorHAnsi" w:hAnsiTheme="majorHAnsi"/>
    </w:rPr>
    <w:tblStylePr w:type="firstRow">
      <w:rPr>
        <w:b/>
        <w:bCs/>
      </w:rPr>
      <w:tcPr>
        <w:tcBorders>
          <w:bottom w:val="single" w:color="FFD965" w:themeColor="accent4" w:themeTint="99" w:sz="4" w:space="0"/>
        </w:tcBorders>
      </w:tcPr>
    </w:tblStylePr>
    <w:tblStylePr w:type="lastRow">
      <w:rPr>
        <w:b/>
        <w:bCs/>
      </w:rPr>
      <w:tcPr>
        <w:tcBorders>
          <w:top w:val="sing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89">
    <w:name w:val="List Table 2 Accent 4"/>
    <w:basedOn w:val="104"/>
    <w:qFormat/>
    <w:uiPriority w:val="47"/>
    <w:pPr>
      <w:spacing w:after="0" w:line="240" w:lineRule="auto"/>
    </w:pPr>
    <w:rPr>
      <w:rFonts w:asciiTheme="majorHAnsi" w:hAnsiTheme="majorHAnsi"/>
    </w:rPr>
    <w:tblPr>
      <w:tblBorders>
        <w:top w:val="single" w:color="FFD965" w:themeColor="accent4" w:themeTint="99" w:sz="4" w:space="0"/>
        <w:bottom w:val="single" w:color="FFD965" w:themeColor="accent4" w:themeTint="99" w:sz="4" w:space="0"/>
        <w:insideH w:val="single" w:color="FFD965"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90">
    <w:name w:val="List Table 3 Accent 4"/>
    <w:basedOn w:val="104"/>
    <w:qFormat/>
    <w:uiPriority w:val="48"/>
    <w:pPr>
      <w:spacing w:after="0" w:line="240" w:lineRule="auto"/>
    </w:pPr>
    <w:rPr>
      <w:rFonts w:asciiTheme="majorHAnsi" w:hAnsiTheme="majorHAnsi"/>
    </w:rPr>
    <w:tblPr>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14:textFill>
          <w14:solidFill>
            <w14:schemeClr w14:val="bg1"/>
          </w14:solidFill>
        </w14:textFill>
      </w:rPr>
      <w:tcPr>
        <w:shd w:val="clear" w:color="auto" w:fill="FFC000" w:themeFill="accent4"/>
      </w:tcPr>
    </w:tblStylePr>
    <w:tblStylePr w:type="lastRow">
      <w:rPr>
        <w:b/>
        <w:bCs/>
      </w:rPr>
      <w:tcPr>
        <w:tcBorders>
          <w:top w:val="double" w:color="FFC00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C000" w:themeColor="accent4" w:sz="4" w:space="0"/>
          <w:right w:val="single" w:color="FFC000" w:themeColor="accent4" w:sz="4" w:space="0"/>
        </w:tcBorders>
      </w:tcPr>
    </w:tblStylePr>
    <w:tblStylePr w:type="band1Horz">
      <w:tcPr>
        <w:tcBorders>
          <w:top w:val="single" w:color="FFC000" w:themeColor="accent4" w:sz="4" w:space="0"/>
          <w:bottom w:val="single" w:color="FFC00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C000" w:themeColor="accent4" w:sz="4" w:space="0"/>
          <w:left w:val="nil"/>
        </w:tcBorders>
      </w:tcPr>
    </w:tblStylePr>
    <w:tblStylePr w:type="swCell">
      <w:tcPr>
        <w:tcBorders>
          <w:top w:val="double" w:color="FFC000" w:themeColor="accent4" w:sz="4" w:space="0"/>
          <w:right w:val="nil"/>
        </w:tcBorders>
      </w:tcPr>
    </w:tblStylePr>
  </w:style>
  <w:style w:type="table" w:customStyle="1" w:styleId="491">
    <w:name w:val="List Table 4 Accent 4"/>
    <w:basedOn w:val="104"/>
    <w:qFormat/>
    <w:uiPriority w:val="49"/>
    <w:pPr>
      <w:spacing w:after="0" w:line="240" w:lineRule="auto"/>
    </w:pPr>
    <w:rPr>
      <w:rFonts w:asciiTheme="majorHAnsi" w:hAnsiTheme="majorHAnsi"/>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cPr>
        <w:tcBorders>
          <w:top w:val="double" w:color="FFD965" w:themeColor="accent4" w:themeTint="99"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92">
    <w:name w:val="List Table 5 Dark Accent 4"/>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93">
    <w:name w:val="List Table 6 Colorful Accent 4"/>
    <w:basedOn w:val="104"/>
    <w:qFormat/>
    <w:uiPriority w:val="51"/>
    <w:pPr>
      <w:spacing w:after="0" w:line="240" w:lineRule="auto"/>
    </w:pPr>
    <w:rPr>
      <w:rFonts w:asciiTheme="majorHAnsi" w:hAnsiTheme="majorHAnsi"/>
      <w:color w:val="BF9000" w:themeColor="accent4" w:themeShade="BF"/>
    </w:rPr>
    <w:tblPr>
      <w:tblBorders>
        <w:top w:val="single" w:color="FFC000" w:themeColor="accent4" w:sz="4" w:space="0"/>
        <w:bottom w:val="single" w:color="FFC000" w:themeColor="accent4" w:sz="4" w:space="0"/>
      </w:tblBorders>
    </w:tblPr>
    <w:tblStylePr w:type="firstRow">
      <w:rPr>
        <w:b/>
        <w:bCs/>
      </w:rPr>
      <w:tcPr>
        <w:tcBorders>
          <w:bottom w:val="single" w:color="FFC000" w:themeColor="accent4" w:sz="4" w:space="0"/>
        </w:tcBorders>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94">
    <w:name w:val="List Table 7 Colorful Accent 4"/>
    <w:basedOn w:val="104"/>
    <w:qFormat/>
    <w:uiPriority w:val="52"/>
    <w:pPr>
      <w:spacing w:after="0" w:line="240" w:lineRule="auto"/>
    </w:pPr>
    <w:rPr>
      <w:rFonts w:asciiTheme="majorHAnsi" w:hAnsiTheme="majorHAnsi"/>
      <w:color w:val="BF9000" w:themeColor="accent4" w:themeShade="BF"/>
    </w:rPr>
    <w:tblStylePr w:type="firstRow">
      <w:rPr>
        <w:rFonts w:hint="default" w:asciiTheme="majorHAnsi" w:hAnsiTheme="majorHAnsi" w:eastAsiaTheme="majorEastAsia" w:cstheme="majorBidi"/>
        <w:i/>
        <w:iCs/>
        <w:sz w:val="26"/>
        <w:szCs w:val="26"/>
      </w:rPr>
      <w:tcPr>
        <w:tcBorders>
          <w:bottom w:val="single" w:color="FFC000" w:themeColor="accent4"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FFC000" w:themeColor="accent4"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FFC000" w:themeColor="accent4"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FFC000" w:themeColor="accent4" w:sz="4" w:space="0"/>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95">
    <w:name w:val="List Table 1 Light Accent 5"/>
    <w:basedOn w:val="104"/>
    <w:qFormat/>
    <w:uiPriority w:val="46"/>
    <w:pPr>
      <w:spacing w:after="0" w:line="240" w:lineRule="auto"/>
    </w:pPr>
    <w:rPr>
      <w:rFonts w:asciiTheme="majorHAnsi" w:hAnsiTheme="majorHAnsi"/>
    </w:rPr>
    <w:tblStylePr w:type="firstRow">
      <w:rPr>
        <w:b/>
        <w:bCs/>
      </w:rPr>
      <w:tcPr>
        <w:tcBorders>
          <w:bottom w:val="single" w:color="9CC2E5" w:themeColor="accent5" w:themeTint="99" w:sz="4" w:space="0"/>
        </w:tcBorders>
      </w:tcPr>
    </w:tblStylePr>
    <w:tblStylePr w:type="lastRow">
      <w:rPr>
        <w:b/>
        <w:bCs/>
      </w:rPr>
      <w:tcPr>
        <w:tcBorders>
          <w:top w:val="sing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96">
    <w:name w:val="List Table 2 Accent 5"/>
    <w:basedOn w:val="104"/>
    <w:qFormat/>
    <w:uiPriority w:val="47"/>
    <w:pPr>
      <w:spacing w:after="0" w:line="240" w:lineRule="auto"/>
    </w:pPr>
    <w:rPr>
      <w:rFonts w:asciiTheme="majorHAnsi" w:hAnsiTheme="majorHAnsi"/>
    </w:rPr>
    <w:tblPr>
      <w:tblBorders>
        <w:top w:val="single" w:color="9CC2E5" w:themeColor="accent5" w:themeTint="99" w:sz="4" w:space="0"/>
        <w:bottom w:val="single" w:color="9CC2E5" w:themeColor="accent5" w:themeTint="99" w:sz="4" w:space="0"/>
        <w:insideH w:val="single" w:color="9CC2E5"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97">
    <w:name w:val="List Table 3 Accent 5"/>
    <w:basedOn w:val="104"/>
    <w:qFormat/>
    <w:uiPriority w:val="48"/>
    <w:pPr>
      <w:spacing w:after="0" w:line="240" w:lineRule="auto"/>
    </w:pPr>
    <w:rPr>
      <w:rFonts w:asciiTheme="majorHAnsi" w:hAnsiTheme="majorHAnsi"/>
    </w:rPr>
    <w:tblPr>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14:textFill>
          <w14:solidFill>
            <w14:schemeClr w14:val="bg1"/>
          </w14:solidFill>
        </w14:textFill>
      </w:rPr>
      <w:tcPr>
        <w:shd w:val="clear" w:color="auto" w:fill="5B9BD5" w:themeFill="accent5"/>
      </w:tcPr>
    </w:tblStylePr>
    <w:tblStylePr w:type="lastRow">
      <w:rPr>
        <w:b/>
        <w:bCs/>
      </w:rPr>
      <w:tcPr>
        <w:tcBorders>
          <w:top w:val="double" w:color="5B9BD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5" w:sz="4" w:space="0"/>
          <w:right w:val="single" w:color="5B9BD5" w:themeColor="accent5" w:sz="4" w:space="0"/>
        </w:tcBorders>
      </w:tcPr>
    </w:tblStylePr>
    <w:tblStylePr w:type="band1Horz">
      <w:tcPr>
        <w:tcBorders>
          <w:top w:val="single" w:color="5B9BD5" w:themeColor="accent5" w:sz="4" w:space="0"/>
          <w:bottom w:val="single" w:color="5B9BD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5" w:sz="4" w:space="0"/>
          <w:left w:val="nil"/>
        </w:tcBorders>
      </w:tcPr>
    </w:tblStylePr>
    <w:tblStylePr w:type="swCell">
      <w:tcPr>
        <w:tcBorders>
          <w:top w:val="double" w:color="5B9BD5" w:themeColor="accent5" w:sz="4" w:space="0"/>
          <w:right w:val="nil"/>
        </w:tcBorders>
      </w:tcPr>
    </w:tblStylePr>
  </w:style>
  <w:style w:type="table" w:customStyle="1" w:styleId="498">
    <w:name w:val="List Table 4 Accent 5"/>
    <w:basedOn w:val="104"/>
    <w:qFormat/>
    <w:uiPriority w:val="49"/>
    <w:pPr>
      <w:spacing w:after="0" w:line="240" w:lineRule="auto"/>
    </w:pPr>
    <w:rPr>
      <w:rFonts w:asciiTheme="majorHAnsi" w:hAnsiTheme="majorHAnsi"/>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tcBorders>
        <w:shd w:val="clear" w:color="auto" w:fill="5B9BD5" w:themeFill="accent5"/>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99">
    <w:name w:val="List Table 5 Dark Accent 5"/>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5B9BD5" w:themeColor="accent5" w:sz="24" w:space="0"/>
        <w:left w:val="single" w:color="5B9BD5" w:themeColor="accent5" w:sz="24" w:space="0"/>
        <w:bottom w:val="single" w:color="5B9BD5" w:themeColor="accent5" w:sz="24" w:space="0"/>
        <w:right w:val="single" w:color="5B9BD5" w:themeColor="accent5" w:sz="24" w:space="0"/>
      </w:tblBorders>
    </w:tblPr>
    <w:tcPr>
      <w:shd w:val="clear" w:color="auto" w:fill="5B9BD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500">
    <w:name w:val="List Table 6 Colorful Accent 5"/>
    <w:basedOn w:val="104"/>
    <w:qFormat/>
    <w:uiPriority w:val="51"/>
    <w:pPr>
      <w:spacing w:after="0" w:line="240" w:lineRule="auto"/>
    </w:pPr>
    <w:rPr>
      <w:rFonts w:asciiTheme="majorHAnsi" w:hAnsiTheme="majorHAnsi"/>
      <w:color w:val="2E75B6" w:themeColor="accent5" w:themeShade="BF"/>
    </w:rPr>
    <w:tblPr>
      <w:tblBorders>
        <w:top w:val="single" w:color="5B9BD5" w:themeColor="accent5" w:sz="4" w:space="0"/>
        <w:bottom w:val="single" w:color="5B9BD5" w:themeColor="accent5" w:sz="4" w:space="0"/>
      </w:tblBorders>
    </w:tblPr>
    <w:tblStylePr w:type="firstRow">
      <w:rPr>
        <w:b/>
        <w:bCs/>
      </w:rPr>
      <w:tcPr>
        <w:tcBorders>
          <w:bottom w:val="single" w:color="5B9BD5" w:themeColor="accent5" w:sz="4" w:space="0"/>
        </w:tcBorders>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501">
    <w:name w:val="List Table 7 Colorful Accent 5"/>
    <w:basedOn w:val="104"/>
    <w:qFormat/>
    <w:uiPriority w:val="52"/>
    <w:pPr>
      <w:spacing w:after="0" w:line="240" w:lineRule="auto"/>
    </w:pPr>
    <w:rPr>
      <w:rFonts w:asciiTheme="majorHAnsi" w:hAnsiTheme="majorHAnsi"/>
      <w:color w:val="2E75B6" w:themeColor="accent5" w:themeShade="BF"/>
    </w:rPr>
    <w:tblStylePr w:type="firstRow">
      <w:rPr>
        <w:rFonts w:hint="default" w:asciiTheme="majorHAnsi" w:hAnsiTheme="majorHAnsi" w:eastAsiaTheme="majorEastAsia" w:cstheme="majorBidi"/>
        <w:i/>
        <w:iCs/>
        <w:sz w:val="26"/>
        <w:szCs w:val="26"/>
      </w:rPr>
      <w:tcPr>
        <w:tcBorders>
          <w:bottom w:val="single" w:color="5B9BD5" w:themeColor="accent5"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5B9BD5" w:themeColor="accent5"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5B9BD5" w:themeColor="accent5"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5B9BD5" w:themeColor="accent5" w:sz="4" w:space="0"/>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02">
    <w:name w:val="List Table 1 Light Accent 6"/>
    <w:basedOn w:val="104"/>
    <w:qFormat/>
    <w:uiPriority w:val="46"/>
    <w:pPr>
      <w:spacing w:after="0" w:line="240" w:lineRule="auto"/>
    </w:pPr>
    <w:rPr>
      <w:rFonts w:asciiTheme="majorHAnsi" w:hAnsiTheme="majorHAnsi"/>
    </w:r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3">
    <w:name w:val="List Table 2 Accent 6"/>
    <w:basedOn w:val="104"/>
    <w:qFormat/>
    <w:uiPriority w:val="47"/>
    <w:pPr>
      <w:spacing w:after="0" w:line="240" w:lineRule="auto"/>
    </w:pPr>
    <w:rPr>
      <w:rFonts w:asciiTheme="majorHAnsi" w:hAnsiTheme="majorHAnsi"/>
    </w:rPr>
    <w:tblPr>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4">
    <w:name w:val="List Table 3 Accent 6"/>
    <w:basedOn w:val="104"/>
    <w:qFormat/>
    <w:uiPriority w:val="48"/>
    <w:pPr>
      <w:spacing w:after="0" w:line="240" w:lineRule="auto"/>
    </w:pPr>
    <w:rPr>
      <w:rFonts w:asciiTheme="majorHAnsi" w:hAnsiTheme="majorHAnsi"/>
    </w:r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table" w:customStyle="1" w:styleId="505">
    <w:name w:val="List Table 4 Accent 6"/>
    <w:basedOn w:val="104"/>
    <w:qFormat/>
    <w:uiPriority w:val="49"/>
    <w:pPr>
      <w:spacing w:after="0" w:line="240" w:lineRule="auto"/>
    </w:pPr>
    <w:rPr>
      <w:rFonts w:asciiTheme="majorHAnsi" w:hAnsiTheme="majorHAnsi"/>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6">
    <w:name w:val="List Table 5 Dark Accent 6"/>
    <w:basedOn w:val="104"/>
    <w:qFormat/>
    <w:uiPriority w:val="50"/>
    <w:pPr>
      <w:spacing w:after="0" w:line="240" w:lineRule="auto"/>
    </w:pPr>
    <w:rPr>
      <w:rFonts w:asciiTheme="majorHAnsi" w:hAnsiTheme="majorHAnsi"/>
      <w:color w:val="FFFFFF" w:themeColor="background1"/>
      <w14:textFill>
        <w14:solidFill>
          <w14:schemeClr w14:val="bg1"/>
        </w14:solidFill>
      </w14:textFill>
    </w:rPr>
    <w:tblPr>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507">
    <w:name w:val="List Table 6 Colorful Accent 6"/>
    <w:basedOn w:val="104"/>
    <w:qFormat/>
    <w:uiPriority w:val="51"/>
    <w:pPr>
      <w:spacing w:after="0" w:line="240" w:lineRule="auto"/>
    </w:pPr>
    <w:rPr>
      <w:rFonts w:asciiTheme="majorHAnsi" w:hAnsiTheme="majorHAnsi"/>
      <w:color w:val="548235" w:themeColor="accent6" w:themeShade="BF"/>
    </w:rPr>
    <w:tblPr>
      <w:tblBorders>
        <w:top w:val="single" w:color="70AD47" w:themeColor="accent6" w:sz="4" w:space="0"/>
        <w:bottom w:val="single" w:color="70AD47" w:themeColor="accent6" w:sz="4" w:space="0"/>
      </w:tblBorders>
    </w:tblPr>
    <w:tblStylePr w:type="firstRow">
      <w:rPr>
        <w:b/>
        <w:bCs/>
      </w:rPr>
      <w:tcPr>
        <w:tcBorders>
          <w:bottom w:val="single" w:color="70AD47" w:themeColor="accent6" w:sz="4" w:space="0"/>
        </w:tcBorders>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08">
    <w:name w:val="List Table 7 Colorful Accent 6"/>
    <w:basedOn w:val="104"/>
    <w:qFormat/>
    <w:uiPriority w:val="52"/>
    <w:pPr>
      <w:spacing w:after="0" w:line="240" w:lineRule="auto"/>
    </w:pPr>
    <w:rPr>
      <w:rFonts w:asciiTheme="majorHAnsi" w:hAnsiTheme="majorHAnsi"/>
      <w:color w:val="548235" w:themeColor="accent6" w:themeShade="BF"/>
    </w:rPr>
    <w:tblStylePr w:type="firstRow">
      <w:rPr>
        <w:rFonts w:hint="default" w:asciiTheme="majorHAnsi" w:hAnsiTheme="majorHAnsi" w:eastAsiaTheme="majorEastAsia" w:cstheme="majorBidi"/>
        <w:i/>
        <w:iCs/>
        <w:sz w:val="26"/>
        <w:szCs w:val="26"/>
      </w:rPr>
      <w:tcPr>
        <w:tcBorders>
          <w:bottom w:val="single" w:color="70AD47" w:themeColor="accent6"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cPr>
        <w:tcBorders>
          <w:top w:val="single" w:color="70AD47" w:themeColor="accent6"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cPr>
        <w:tcBorders>
          <w:right w:val="single" w:color="70AD47" w:themeColor="accent6"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cPr>
        <w:tcBorders>
          <w:left w:val="single" w:color="70AD47" w:themeColor="accent6" w:sz="4" w:space="0"/>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09">
    <w:name w:val="L2-List 2 Char"/>
    <w:basedOn w:val="324"/>
    <w:link w:val="326"/>
    <w:qFormat/>
    <w:uiPriority w:val="99"/>
    <w:rPr>
      <w:rFonts w:ascii="Calibri" w:hAnsi="Calibri" w:eastAsia="MS Mincho" w:cs="Times New Roman"/>
      <w:szCs w:val="24"/>
      <w:lang w:eastAsia="ja-JP"/>
    </w:rPr>
  </w:style>
  <w:style w:type="paragraph" w:customStyle="1" w:styleId="510">
    <w:name w:val="Pat Body [Num]"/>
    <w:basedOn w:val="1"/>
    <w:qFormat/>
    <w:uiPriority w:val="0"/>
    <w:pPr>
      <w:numPr>
        <w:ilvl w:val="0"/>
        <w:numId w:val="18"/>
      </w:numPr>
      <w:tabs>
        <w:tab w:val="left" w:pos="1174"/>
        <w:tab w:val="left" w:pos="5314"/>
        <w:tab w:val="clear" w:pos="1534"/>
      </w:tabs>
      <w:spacing w:after="240" w:line="360" w:lineRule="auto"/>
      <w:ind w:left="4320"/>
    </w:pPr>
    <w:rPr>
      <w:snapToGrid w:val="0"/>
      <w:lang w:bidi="he-I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msonmao/Library/Containers/com.kingsoft.wpsoffice.mac/Data/C:\Users\Jaydon.Cao\OneDrive%20-%20WiTricity\800_Ref%20Tech\Z_office%20template\Technical%20documents%20template%20YYYYMMDD%20DOCUMENT-NAME%20AUTHOR-INITIALS%20v00%20-%20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Technical documents template YYYYMMDD DOCUMENT-NAME AUTHOR-INITIALS v00 - Word-Template</Template>
  <Pages>8</Pages>
  <Words>520</Words>
  <Characters>2969</Characters>
  <Lines>24</Lines>
  <Paragraphs>6</Paragraphs>
  <ScaleCrop>false</ScaleCrop>
  <LinksUpToDate>false</LinksUpToDate>
  <CharactersWithSpaces>3483</CharactersWithSpaces>
  <Application>WPS Office_3.0.2.4882_F1E327BC-269C-435d-A152-05C5408002CA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2023-09-08T19:12:00Z</dcterms:created>
  <dc:creator>Jaydon Cao</dc:creator>
  <cp:lastModifiedBy>jomsonmao</cp:lastModifiedBy>
  <cp:lastPrinted>2020-07-24T06:15:00Z</cp:lastPrinted>
  <dcterms:modified xsi:type="dcterms:W3CDTF">2023-09-18T18:39:54Z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0x010100D4E61D309C75FD4A8062D48E59B87E0C</vt:lpwstr>
  </property>
  <property fmtid="{D5CDD505-2E9C-101B-9397-08002B2CF9AE}" pid="3" name="KSOProductBuildVer">
    <vt:lpwstr>2052-3.0.2.4882</vt:lpwstr>
  </property>
</Properties>
</file>